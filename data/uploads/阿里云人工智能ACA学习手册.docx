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8A1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jc w:val="center"/>
        <w:textAlignment w:val="auto"/>
        <w:rPr>
          <w:rFonts w:hint="eastAsia" w:ascii="宋体" w:hAnsi="宋体" w:eastAsia="宋体" w:cs="宋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阿里云人工智能 ACA 认证学习手册</w:t>
      </w:r>
    </w:p>
    <w:p w14:paraId="1ABBF9FB">
      <w:p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118745</wp:posOffset>
            </wp:positionH>
            <wp:positionV relativeFrom="paragraph">
              <wp:posOffset>4445</wp:posOffset>
            </wp:positionV>
            <wp:extent cx="2634615" cy="7243445"/>
            <wp:effectExtent l="0" t="0" r="6985" b="825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4615" cy="724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eastAsia="宋体"/>
          <w:lang w:val="en-US" w:eastAsia="zh-CN"/>
        </w:rPr>
        <w:t xml:space="preserve">                 </w:t>
      </w:r>
      <w:r>
        <w:drawing>
          <wp:inline distT="0" distB="0" distL="114300" distR="114300">
            <wp:extent cx="2378075" cy="8286115"/>
            <wp:effectExtent l="0" t="0" r="952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8075" cy="828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val="en-US" w:eastAsia="zh-CN"/>
        </w:rPr>
        <w:t>+</w:t>
      </w:r>
      <w:bookmarkStart w:id="0" w:name="_GoBack"/>
      <w:bookmarkEnd w:id="0"/>
    </w:p>
    <w:p w14:paraId="6CCD51F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第1章 人工智能基础</w:t>
      </w:r>
    </w:p>
    <w:p w14:paraId="272EFF5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本章用于建立人工智能的整体认知：人工智能是什么、具备哪些智能能力、主要学派是什么、研究目标如何划分，以及一个人工智能项目通常如何落地。</w:t>
      </w:r>
    </w:p>
    <w:p w14:paraId="71D9154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1.1 人工智能的定义</w:t>
      </w:r>
    </w:p>
    <w:p w14:paraId="450AEAA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人工智能（Artificial Intelligence，AI）是研究如何让机器模拟、延伸和扩展人类智能的技术体系。它关注让计算机能够感知环境、理解信息、学习规律、进行推理、作出决策，并完成一定的任务。</w:t>
      </w:r>
    </w:p>
    <w:p w14:paraId="76C602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【重点】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理解人工智能时，不要只把它看成某一个算法。AI 是一个综合领域，包含感知、知识、推理、学习、决策、控制等多个方向。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6"/>
        <w:gridCol w:w="3969"/>
        <w:gridCol w:w="3402"/>
      </w:tblGrid>
      <w:tr w14:paraId="0FE7C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6" w:type="dxa"/>
            <w:shd w:val="clear" w:color="auto" w:fill="F4B183"/>
            <w:vAlign w:val="center"/>
          </w:tcPr>
          <w:p w14:paraId="3E484F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理解角度</w:t>
            </w:r>
          </w:p>
        </w:tc>
        <w:tc>
          <w:tcPr>
            <w:tcW w:w="3969" w:type="dxa"/>
            <w:shd w:val="clear" w:color="auto" w:fill="F4B183"/>
            <w:vAlign w:val="center"/>
          </w:tcPr>
          <w:p w14:paraId="1C4329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3402" w:type="dxa"/>
            <w:shd w:val="clear" w:color="auto" w:fill="F4B183"/>
            <w:vAlign w:val="center"/>
          </w:tcPr>
          <w:p w14:paraId="0EF99F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例子</w:t>
            </w:r>
          </w:p>
        </w:tc>
      </w:tr>
      <w:tr w14:paraId="08601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6" w:type="dxa"/>
            <w:vAlign w:val="center"/>
          </w:tcPr>
          <w:p w14:paraId="77C4C9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感知</w:t>
            </w:r>
          </w:p>
        </w:tc>
        <w:tc>
          <w:tcPr>
            <w:tcW w:w="3969" w:type="dxa"/>
            <w:vAlign w:val="center"/>
          </w:tcPr>
          <w:p w14:paraId="46D696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让机器获取外部世界的信息</w:t>
            </w:r>
          </w:p>
        </w:tc>
        <w:tc>
          <w:tcPr>
            <w:tcW w:w="3402" w:type="dxa"/>
            <w:vAlign w:val="center"/>
          </w:tcPr>
          <w:p w14:paraId="14B712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图像识别、语音识别、传感器数据采集</w:t>
            </w:r>
          </w:p>
        </w:tc>
      </w:tr>
      <w:tr w14:paraId="23C16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6" w:type="dxa"/>
            <w:vAlign w:val="center"/>
          </w:tcPr>
          <w:p w14:paraId="24946A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认知与推理</w:t>
            </w:r>
          </w:p>
        </w:tc>
        <w:tc>
          <w:tcPr>
            <w:tcW w:w="3969" w:type="dxa"/>
            <w:vAlign w:val="center"/>
          </w:tcPr>
          <w:p w14:paraId="77C6F2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让机器理解信息并进行判断</w:t>
            </w:r>
          </w:p>
        </w:tc>
        <w:tc>
          <w:tcPr>
            <w:tcW w:w="3402" w:type="dxa"/>
            <w:vAlign w:val="center"/>
          </w:tcPr>
          <w:p w14:paraId="116190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知识图谱、专家系统、逻辑推理</w:t>
            </w:r>
          </w:p>
        </w:tc>
      </w:tr>
      <w:tr w14:paraId="2B0B8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6" w:type="dxa"/>
            <w:vAlign w:val="center"/>
          </w:tcPr>
          <w:p w14:paraId="1950CB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学习</w:t>
            </w:r>
          </w:p>
        </w:tc>
        <w:tc>
          <w:tcPr>
            <w:tcW w:w="3969" w:type="dxa"/>
            <w:vAlign w:val="center"/>
          </w:tcPr>
          <w:p w14:paraId="4F4C7F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让机器从数据或经验中改进表现</w:t>
            </w:r>
          </w:p>
        </w:tc>
        <w:tc>
          <w:tcPr>
            <w:tcW w:w="3402" w:type="dxa"/>
            <w:vAlign w:val="center"/>
          </w:tcPr>
          <w:p w14:paraId="2F5AD5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机器学习、深度学习、强化学习</w:t>
            </w:r>
          </w:p>
        </w:tc>
      </w:tr>
      <w:tr w14:paraId="23C01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6" w:type="dxa"/>
            <w:vAlign w:val="center"/>
          </w:tcPr>
          <w:p w14:paraId="266867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决策与行动</w:t>
            </w:r>
          </w:p>
        </w:tc>
        <w:tc>
          <w:tcPr>
            <w:tcW w:w="3969" w:type="dxa"/>
            <w:vAlign w:val="center"/>
          </w:tcPr>
          <w:p w14:paraId="03D62F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让机器根据目标选择行动</w:t>
            </w:r>
          </w:p>
        </w:tc>
        <w:tc>
          <w:tcPr>
            <w:tcW w:w="3402" w:type="dxa"/>
            <w:vAlign w:val="center"/>
          </w:tcPr>
          <w:p w14:paraId="41D311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自动驾驶、机器人控制、智能推荐</w:t>
            </w:r>
          </w:p>
        </w:tc>
      </w:tr>
    </w:tbl>
    <w:p w14:paraId="475F663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4FA2712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1.2 智能的三大能力</w:t>
      </w:r>
    </w:p>
    <w:p w14:paraId="38FA9F1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人工智能通常围绕“感知、记忆与思维、学习与适应”三类能力展开。它们对应了机器从获取信息，到理解信息，再到利用经验持续改进的过程。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3"/>
        <w:gridCol w:w="4291"/>
        <w:gridCol w:w="3572"/>
      </w:tblGrid>
      <w:tr w14:paraId="7A7D5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3" w:type="dxa"/>
            <w:shd w:val="clear" w:color="auto" w:fill="F4B183"/>
            <w:vAlign w:val="center"/>
          </w:tcPr>
          <w:p w14:paraId="3E0C0F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能力</w:t>
            </w:r>
          </w:p>
        </w:tc>
        <w:tc>
          <w:tcPr>
            <w:tcW w:w="4291" w:type="dxa"/>
            <w:shd w:val="clear" w:color="auto" w:fill="F4B183"/>
            <w:vAlign w:val="center"/>
          </w:tcPr>
          <w:p w14:paraId="0DF2F8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含义</w:t>
            </w:r>
          </w:p>
        </w:tc>
        <w:tc>
          <w:tcPr>
            <w:tcW w:w="3572" w:type="dxa"/>
            <w:shd w:val="clear" w:color="auto" w:fill="F4B183"/>
            <w:vAlign w:val="center"/>
          </w:tcPr>
          <w:p w14:paraId="3A5F53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对应 AI 技术</w:t>
            </w:r>
          </w:p>
        </w:tc>
      </w:tr>
      <w:tr w14:paraId="18C17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3" w:type="dxa"/>
            <w:vAlign w:val="center"/>
          </w:tcPr>
          <w:p w14:paraId="3DBC62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感知能力</w:t>
            </w:r>
          </w:p>
        </w:tc>
        <w:tc>
          <w:tcPr>
            <w:tcW w:w="4291" w:type="dxa"/>
            <w:vAlign w:val="center"/>
          </w:tcPr>
          <w:p w14:paraId="29345B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从外界获取信息，并把信息转化为机器可处理的数据。</w:t>
            </w:r>
          </w:p>
        </w:tc>
        <w:tc>
          <w:tcPr>
            <w:tcW w:w="3572" w:type="dxa"/>
            <w:vAlign w:val="center"/>
          </w:tcPr>
          <w:p w14:paraId="4E36D3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图像识别、语音识别、OCR、传感器感知</w:t>
            </w:r>
          </w:p>
        </w:tc>
      </w:tr>
      <w:tr w14:paraId="2A892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3" w:type="dxa"/>
            <w:vAlign w:val="center"/>
          </w:tcPr>
          <w:p w14:paraId="732CDC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记忆与思维能力</w:t>
            </w:r>
          </w:p>
        </w:tc>
        <w:tc>
          <w:tcPr>
            <w:tcW w:w="4291" w:type="dxa"/>
            <w:vAlign w:val="center"/>
          </w:tcPr>
          <w:p w14:paraId="283BEA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对信息进行保存、组织、理解、推理和决策。</w:t>
            </w:r>
          </w:p>
        </w:tc>
        <w:tc>
          <w:tcPr>
            <w:tcW w:w="3572" w:type="dxa"/>
            <w:vAlign w:val="center"/>
          </w:tcPr>
          <w:p w14:paraId="2BBCFC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知识表示、知识图谱、搜索、推理、规划</w:t>
            </w:r>
          </w:p>
        </w:tc>
      </w:tr>
      <w:tr w14:paraId="18BC8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83" w:type="dxa"/>
            <w:vAlign w:val="center"/>
          </w:tcPr>
          <w:p w14:paraId="149515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学习与适应能力</w:t>
            </w:r>
          </w:p>
        </w:tc>
        <w:tc>
          <w:tcPr>
            <w:tcW w:w="4291" w:type="dxa"/>
            <w:vAlign w:val="center"/>
          </w:tcPr>
          <w:p w14:paraId="50687AB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通过数据和反馈不断改进模型表现。</w:t>
            </w:r>
          </w:p>
        </w:tc>
        <w:tc>
          <w:tcPr>
            <w:tcW w:w="3572" w:type="dxa"/>
            <w:vAlign w:val="center"/>
          </w:tcPr>
          <w:p w14:paraId="5977D4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机器学习、深度学习、强化学习</w:t>
            </w:r>
          </w:p>
        </w:tc>
      </w:tr>
    </w:tbl>
    <w:p w14:paraId="0A98E01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71698A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【重点】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机器学习主要对应“学习与适应能力”，但完整的 AI 系统还需要感知、知识、决策和工程落地能力。</w:t>
      </w:r>
    </w:p>
    <w:p w14:paraId="6ACC43A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1.3 人工智能发展脉络</w:t>
      </w:r>
    </w:p>
    <w:p w14:paraId="06E0FF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人工智能经历了从理论奠基、概念形成、专家系统、机器学习，到深度学习和大模型的演进。手册中不需要记忆所有年份，但要理解每个阶段的技术重点。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2"/>
        <w:gridCol w:w="5526"/>
        <w:gridCol w:w="2835"/>
      </w:tblGrid>
      <w:tr w14:paraId="1304A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" w:type="dxa"/>
            <w:shd w:val="clear" w:color="auto" w:fill="F4B183"/>
            <w:vAlign w:val="center"/>
          </w:tcPr>
          <w:p w14:paraId="60ACD4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阶段</w:t>
            </w:r>
          </w:p>
        </w:tc>
        <w:tc>
          <w:tcPr>
            <w:tcW w:w="5526" w:type="dxa"/>
            <w:shd w:val="clear" w:color="auto" w:fill="F4B183"/>
            <w:vAlign w:val="center"/>
          </w:tcPr>
          <w:p w14:paraId="6B678E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核心特征</w:t>
            </w:r>
          </w:p>
        </w:tc>
        <w:tc>
          <w:tcPr>
            <w:tcW w:w="2835" w:type="dxa"/>
            <w:shd w:val="clear" w:color="auto" w:fill="F4B183"/>
            <w:vAlign w:val="center"/>
          </w:tcPr>
          <w:p w14:paraId="0E9618E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学习时抓住的关键词</w:t>
            </w:r>
          </w:p>
        </w:tc>
      </w:tr>
      <w:tr w14:paraId="09360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" w:type="dxa"/>
            <w:vAlign w:val="center"/>
          </w:tcPr>
          <w:p w14:paraId="3351A4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孕育期</w:t>
            </w:r>
          </w:p>
        </w:tc>
        <w:tc>
          <w:tcPr>
            <w:tcW w:w="5526" w:type="dxa"/>
            <w:vAlign w:val="center"/>
          </w:tcPr>
          <w:p w14:paraId="4A6337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数学逻辑、控制论、计算机科学等为 AI 奠定基础。</w:t>
            </w:r>
          </w:p>
        </w:tc>
        <w:tc>
          <w:tcPr>
            <w:tcW w:w="2835" w:type="dxa"/>
            <w:vAlign w:val="center"/>
          </w:tcPr>
          <w:p w14:paraId="77D2E7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逻辑、计算、控制</w:t>
            </w:r>
          </w:p>
        </w:tc>
      </w:tr>
      <w:tr w14:paraId="2E348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" w:type="dxa"/>
            <w:vAlign w:val="center"/>
          </w:tcPr>
          <w:p w14:paraId="1EC0BA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形成期</w:t>
            </w:r>
          </w:p>
        </w:tc>
        <w:tc>
          <w:tcPr>
            <w:tcW w:w="5526" w:type="dxa"/>
            <w:vAlign w:val="center"/>
          </w:tcPr>
          <w:p w14:paraId="7C0F0F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人工智能作为独立研究方向被提出。</w:t>
            </w:r>
          </w:p>
        </w:tc>
        <w:tc>
          <w:tcPr>
            <w:tcW w:w="2835" w:type="dxa"/>
            <w:vAlign w:val="center"/>
          </w:tcPr>
          <w:p w14:paraId="079BA3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AI 概念、符号推理</w:t>
            </w:r>
          </w:p>
        </w:tc>
      </w:tr>
      <w:tr w14:paraId="67EAE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" w:type="dxa"/>
            <w:vAlign w:val="center"/>
          </w:tcPr>
          <w:p w14:paraId="5DACCB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知识工程时期</w:t>
            </w:r>
          </w:p>
        </w:tc>
        <w:tc>
          <w:tcPr>
            <w:tcW w:w="5526" w:type="dxa"/>
            <w:vAlign w:val="center"/>
          </w:tcPr>
          <w:p w14:paraId="78657A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专家系统兴起，通过规则和知识库解决专业问题。</w:t>
            </w:r>
          </w:p>
        </w:tc>
        <w:tc>
          <w:tcPr>
            <w:tcW w:w="2835" w:type="dxa"/>
            <w:vAlign w:val="center"/>
          </w:tcPr>
          <w:p w14:paraId="63DCEA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专家系统、规则、知识库</w:t>
            </w:r>
          </w:p>
        </w:tc>
      </w:tr>
      <w:tr w14:paraId="5DDB2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" w:type="dxa"/>
            <w:vAlign w:val="center"/>
          </w:tcPr>
          <w:p w14:paraId="0BCD340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机器学习时期</w:t>
            </w:r>
          </w:p>
        </w:tc>
        <w:tc>
          <w:tcPr>
            <w:tcW w:w="5526" w:type="dxa"/>
            <w:vAlign w:val="center"/>
          </w:tcPr>
          <w:p w14:paraId="481028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从数据中学习规律，减少完全依赖人工规则。</w:t>
            </w:r>
          </w:p>
        </w:tc>
        <w:tc>
          <w:tcPr>
            <w:tcW w:w="2835" w:type="dxa"/>
            <w:vAlign w:val="center"/>
          </w:tcPr>
          <w:p w14:paraId="7505293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数据、模型、训练、预测</w:t>
            </w:r>
          </w:p>
        </w:tc>
      </w:tr>
      <w:tr w14:paraId="52BAC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" w:type="dxa"/>
            <w:vAlign w:val="center"/>
          </w:tcPr>
          <w:p w14:paraId="6C54E7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深度学习时期</w:t>
            </w:r>
          </w:p>
        </w:tc>
        <w:tc>
          <w:tcPr>
            <w:tcW w:w="5526" w:type="dxa"/>
            <w:vAlign w:val="center"/>
          </w:tcPr>
          <w:p w14:paraId="35F5B5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多层神经网络、大数据和算力推动图像、语音、文本任务突破。</w:t>
            </w:r>
          </w:p>
        </w:tc>
        <w:tc>
          <w:tcPr>
            <w:tcW w:w="2835" w:type="dxa"/>
            <w:vAlign w:val="center"/>
          </w:tcPr>
          <w:p w14:paraId="33B1B2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神经网络、GPU、特征学习</w:t>
            </w:r>
          </w:p>
        </w:tc>
      </w:tr>
      <w:tr w14:paraId="1AE61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92" w:type="dxa"/>
            <w:vAlign w:val="center"/>
          </w:tcPr>
          <w:p w14:paraId="044BF6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生成式 AI 与大模型时期</w:t>
            </w:r>
          </w:p>
        </w:tc>
        <w:tc>
          <w:tcPr>
            <w:tcW w:w="5526" w:type="dxa"/>
            <w:vAlign w:val="center"/>
          </w:tcPr>
          <w:p w14:paraId="073525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模型具备更强的生成、理解、多模态和通用能力。</w:t>
            </w:r>
          </w:p>
        </w:tc>
        <w:tc>
          <w:tcPr>
            <w:tcW w:w="2835" w:type="dxa"/>
            <w:vAlign w:val="center"/>
          </w:tcPr>
          <w:p w14:paraId="7770FB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大模型、生成式、多模态</w:t>
            </w:r>
          </w:p>
        </w:tc>
      </w:tr>
    </w:tbl>
    <w:p w14:paraId="3C8C2B5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4C95126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1.4 人工智能三大学派</w:t>
      </w:r>
    </w:p>
    <w:p w14:paraId="3F10A79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人工智能的研究思想常被概括为符号主义、连接主义和行为主义。它们分别从“知识与规则”“神经连接”“行为反馈”三个角度解释智能。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061"/>
        <w:gridCol w:w="2948"/>
        <w:gridCol w:w="1984"/>
      </w:tblGrid>
      <w:tr w14:paraId="3B7A8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74" w:type="dxa"/>
            <w:shd w:val="clear" w:color="auto" w:fill="F4B183"/>
            <w:vAlign w:val="center"/>
          </w:tcPr>
          <w:p w14:paraId="191A79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学派</w:t>
            </w:r>
          </w:p>
        </w:tc>
        <w:tc>
          <w:tcPr>
            <w:tcW w:w="3061" w:type="dxa"/>
            <w:shd w:val="clear" w:color="auto" w:fill="F4B183"/>
            <w:vAlign w:val="center"/>
          </w:tcPr>
          <w:p w14:paraId="6A1DA7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核心思想</w:t>
            </w:r>
          </w:p>
        </w:tc>
        <w:tc>
          <w:tcPr>
            <w:tcW w:w="2948" w:type="dxa"/>
            <w:shd w:val="clear" w:color="auto" w:fill="F4B183"/>
            <w:vAlign w:val="center"/>
          </w:tcPr>
          <w:p w14:paraId="4C2930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代表方向</w:t>
            </w:r>
          </w:p>
        </w:tc>
        <w:tc>
          <w:tcPr>
            <w:tcW w:w="1984" w:type="dxa"/>
            <w:shd w:val="clear" w:color="auto" w:fill="F4B183"/>
            <w:vAlign w:val="center"/>
          </w:tcPr>
          <w:p w14:paraId="1D6F4D1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记忆方式</w:t>
            </w:r>
          </w:p>
        </w:tc>
      </w:tr>
      <w:tr w14:paraId="36178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64601C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符号主义</w:t>
            </w:r>
          </w:p>
        </w:tc>
        <w:tc>
          <w:tcPr>
            <w:tcW w:w="3061" w:type="dxa"/>
            <w:vAlign w:val="center"/>
          </w:tcPr>
          <w:p w14:paraId="009C03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智能来自符号表示、逻辑规则和推理。</w:t>
            </w:r>
          </w:p>
        </w:tc>
        <w:tc>
          <w:tcPr>
            <w:tcW w:w="2948" w:type="dxa"/>
            <w:vAlign w:val="center"/>
          </w:tcPr>
          <w:p w14:paraId="3A36F4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专家系统、知识图谱、逻辑推理、搜索规划</w:t>
            </w:r>
          </w:p>
        </w:tc>
        <w:tc>
          <w:tcPr>
            <w:tcW w:w="1984" w:type="dxa"/>
            <w:vAlign w:val="center"/>
          </w:tcPr>
          <w:p w14:paraId="1D2B6A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像人一样“讲道理、用规则”。</w:t>
            </w:r>
          </w:p>
        </w:tc>
      </w:tr>
      <w:tr w14:paraId="0E004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269E5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连接主义</w:t>
            </w:r>
          </w:p>
        </w:tc>
        <w:tc>
          <w:tcPr>
            <w:tcW w:w="3061" w:type="dxa"/>
            <w:vAlign w:val="center"/>
          </w:tcPr>
          <w:p w14:paraId="544FD5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智能来自大量神经元之间的连接和权重调整。</w:t>
            </w:r>
          </w:p>
        </w:tc>
        <w:tc>
          <w:tcPr>
            <w:tcW w:w="2948" w:type="dxa"/>
            <w:vAlign w:val="center"/>
          </w:tcPr>
          <w:p w14:paraId="5975CE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神经网络、深度学习、感知机、CNN/RNN</w:t>
            </w:r>
          </w:p>
        </w:tc>
        <w:tc>
          <w:tcPr>
            <w:tcW w:w="1984" w:type="dxa"/>
            <w:vAlign w:val="center"/>
          </w:tcPr>
          <w:p w14:paraId="160EA4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像大脑一样“通过连接学习”。</w:t>
            </w:r>
          </w:p>
        </w:tc>
      </w:tr>
      <w:tr w14:paraId="40815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0BCDB3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行为主义</w:t>
            </w:r>
          </w:p>
        </w:tc>
        <w:tc>
          <w:tcPr>
            <w:tcW w:w="3061" w:type="dxa"/>
            <w:vAlign w:val="center"/>
          </w:tcPr>
          <w:p w14:paraId="40BD3D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智能来自与环境交互后的行为反馈和强化。</w:t>
            </w:r>
          </w:p>
        </w:tc>
        <w:tc>
          <w:tcPr>
            <w:tcW w:w="2948" w:type="dxa"/>
            <w:vAlign w:val="center"/>
          </w:tcPr>
          <w:p w14:paraId="17B58C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强化学习、智能体、机器人控制</w:t>
            </w:r>
          </w:p>
        </w:tc>
        <w:tc>
          <w:tcPr>
            <w:tcW w:w="1984" w:type="dxa"/>
            <w:vAlign w:val="center"/>
          </w:tcPr>
          <w:p w14:paraId="0EFA78F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像动物一样“试错并获得奖励”。</w:t>
            </w:r>
          </w:p>
        </w:tc>
      </w:tr>
    </w:tbl>
    <w:p w14:paraId="259DA0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3DD6677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【重点】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深度学习主要属于连接主义；强化学习更接近行为主义；专家系统、知识图谱更接近符号主义。</w:t>
      </w:r>
    </w:p>
    <w:p w14:paraId="56F94F88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1.5 人工智能研究目标：ANI、AGI、ASI</w:t>
      </w:r>
    </w:p>
    <w:p w14:paraId="2ECFB5A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根据智能能力覆盖范围，人工智能常被划分为弱人工智能、强人工智能和超强人工智能。当前大多数实际应用都属于弱人工智能。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4195"/>
        <w:gridCol w:w="2381"/>
      </w:tblGrid>
      <w:tr w14:paraId="2BCA2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B183"/>
            <w:vAlign w:val="center"/>
          </w:tcPr>
          <w:p w14:paraId="23C070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类型</w:t>
            </w:r>
          </w:p>
        </w:tc>
        <w:tc>
          <w:tcPr>
            <w:tcW w:w="1417" w:type="dxa"/>
            <w:shd w:val="clear" w:color="auto" w:fill="F4B183"/>
            <w:vAlign w:val="center"/>
          </w:tcPr>
          <w:p w14:paraId="476E5F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英文</w:t>
            </w:r>
          </w:p>
        </w:tc>
        <w:tc>
          <w:tcPr>
            <w:tcW w:w="4195" w:type="dxa"/>
            <w:shd w:val="clear" w:color="auto" w:fill="F4B183"/>
            <w:vAlign w:val="center"/>
          </w:tcPr>
          <w:p w14:paraId="2A8B34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含义</w:t>
            </w:r>
          </w:p>
        </w:tc>
        <w:tc>
          <w:tcPr>
            <w:tcW w:w="2381" w:type="dxa"/>
            <w:shd w:val="clear" w:color="auto" w:fill="F4B183"/>
            <w:vAlign w:val="center"/>
          </w:tcPr>
          <w:p w14:paraId="6E9548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例子/状态</w:t>
            </w:r>
          </w:p>
        </w:tc>
      </w:tr>
      <w:tr w14:paraId="410AE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D4146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弱人工智能</w:t>
            </w:r>
          </w:p>
        </w:tc>
        <w:tc>
          <w:tcPr>
            <w:tcW w:w="1417" w:type="dxa"/>
            <w:vAlign w:val="center"/>
          </w:tcPr>
          <w:p w14:paraId="14FCE1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ANI</w:t>
            </w:r>
          </w:p>
        </w:tc>
        <w:tc>
          <w:tcPr>
            <w:tcW w:w="4195" w:type="dxa"/>
            <w:vAlign w:val="center"/>
          </w:tcPr>
          <w:p w14:paraId="67F542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只能在特定任务上表现出智能，不能真正具备通用理解能力。</w:t>
            </w:r>
          </w:p>
        </w:tc>
        <w:tc>
          <w:tcPr>
            <w:tcW w:w="2381" w:type="dxa"/>
            <w:vAlign w:val="center"/>
          </w:tcPr>
          <w:p w14:paraId="53528C1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语音助手、图像识别、推荐系统、AlphaGo</w:t>
            </w:r>
          </w:p>
        </w:tc>
      </w:tr>
      <w:tr w14:paraId="0B74F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3B6B2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强人工智能</w:t>
            </w:r>
          </w:p>
        </w:tc>
        <w:tc>
          <w:tcPr>
            <w:tcW w:w="1417" w:type="dxa"/>
            <w:vAlign w:val="center"/>
          </w:tcPr>
          <w:p w14:paraId="4327243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AGI</w:t>
            </w:r>
          </w:p>
        </w:tc>
        <w:tc>
          <w:tcPr>
            <w:tcW w:w="4195" w:type="dxa"/>
            <w:vAlign w:val="center"/>
          </w:tcPr>
          <w:p w14:paraId="7CC946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具备接近人类的通用智能，能跨任务学习和推理。</w:t>
            </w:r>
          </w:p>
        </w:tc>
        <w:tc>
          <w:tcPr>
            <w:tcW w:w="2381" w:type="dxa"/>
            <w:vAlign w:val="center"/>
          </w:tcPr>
          <w:p w14:paraId="1D268E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仍是研究目标，尚未真正实现</w:t>
            </w:r>
          </w:p>
        </w:tc>
      </w:tr>
      <w:tr w14:paraId="21BC0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27A75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超强人工智能</w:t>
            </w:r>
          </w:p>
        </w:tc>
        <w:tc>
          <w:tcPr>
            <w:tcW w:w="1417" w:type="dxa"/>
            <w:vAlign w:val="center"/>
          </w:tcPr>
          <w:p w14:paraId="38F855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ASI</w:t>
            </w:r>
          </w:p>
        </w:tc>
        <w:tc>
          <w:tcPr>
            <w:tcW w:w="4195" w:type="dxa"/>
            <w:vAlign w:val="center"/>
          </w:tcPr>
          <w:p w14:paraId="09D0C4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在大多数智力活动中超越人类。</w:t>
            </w:r>
          </w:p>
        </w:tc>
        <w:tc>
          <w:tcPr>
            <w:tcW w:w="2381" w:type="dxa"/>
            <w:vAlign w:val="center"/>
          </w:tcPr>
          <w:p w14:paraId="310D39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理论设想和未来讨论</w:t>
            </w:r>
          </w:p>
        </w:tc>
      </w:tr>
    </w:tbl>
    <w:p w14:paraId="333CED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4044AF57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1.6 人工智能行业应用</w:t>
      </w:r>
    </w:p>
    <w:p w14:paraId="4B44DB9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人工智能的应用本质上是用算法、数据和算力解决行业问题。考试和学习中应关注“行业场景对应什么 AI 能力”。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819"/>
        <w:gridCol w:w="3402"/>
      </w:tblGrid>
      <w:tr w14:paraId="67BF5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4B183"/>
            <w:vAlign w:val="center"/>
          </w:tcPr>
          <w:p w14:paraId="42F98A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行业</w:t>
            </w:r>
          </w:p>
        </w:tc>
        <w:tc>
          <w:tcPr>
            <w:tcW w:w="4819" w:type="dxa"/>
            <w:shd w:val="clear" w:color="auto" w:fill="F4B183"/>
            <w:vAlign w:val="center"/>
          </w:tcPr>
          <w:p w14:paraId="59131A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典型应用</w:t>
            </w:r>
          </w:p>
        </w:tc>
        <w:tc>
          <w:tcPr>
            <w:tcW w:w="3402" w:type="dxa"/>
            <w:shd w:val="clear" w:color="auto" w:fill="F4B183"/>
            <w:vAlign w:val="center"/>
          </w:tcPr>
          <w:p w14:paraId="7A542E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对应 AI 能力</w:t>
            </w:r>
          </w:p>
        </w:tc>
      </w:tr>
      <w:tr w14:paraId="7C62D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6D5317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医疗</w:t>
            </w:r>
          </w:p>
        </w:tc>
        <w:tc>
          <w:tcPr>
            <w:tcW w:w="4819" w:type="dxa"/>
            <w:vAlign w:val="center"/>
          </w:tcPr>
          <w:p w14:paraId="6E7F2B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医学影像识别、辅助诊断、健康管理、药物研发</w:t>
            </w:r>
          </w:p>
        </w:tc>
        <w:tc>
          <w:tcPr>
            <w:tcW w:w="3402" w:type="dxa"/>
            <w:vAlign w:val="center"/>
          </w:tcPr>
          <w:p w14:paraId="0E63A1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图像识别、预测分析、知识推理</w:t>
            </w:r>
          </w:p>
        </w:tc>
      </w:tr>
      <w:tr w14:paraId="0324C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A79B7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教育</w:t>
            </w:r>
          </w:p>
        </w:tc>
        <w:tc>
          <w:tcPr>
            <w:tcW w:w="4819" w:type="dxa"/>
            <w:vAlign w:val="center"/>
          </w:tcPr>
          <w:p w14:paraId="795043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个性化学习、智能批改、智能问答、学习行为分析</w:t>
            </w:r>
          </w:p>
        </w:tc>
        <w:tc>
          <w:tcPr>
            <w:tcW w:w="3402" w:type="dxa"/>
            <w:vAlign w:val="center"/>
          </w:tcPr>
          <w:p w14:paraId="585641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推荐、NLP、知识追踪</w:t>
            </w:r>
          </w:p>
        </w:tc>
      </w:tr>
      <w:tr w14:paraId="588C3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A8E6A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交通</w:t>
            </w:r>
          </w:p>
        </w:tc>
        <w:tc>
          <w:tcPr>
            <w:tcW w:w="4819" w:type="dxa"/>
            <w:vAlign w:val="center"/>
          </w:tcPr>
          <w:p w14:paraId="6015B9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自动驾驶、交通流量预测、路径规划、违章识别</w:t>
            </w:r>
          </w:p>
        </w:tc>
        <w:tc>
          <w:tcPr>
            <w:tcW w:w="3402" w:type="dxa"/>
            <w:vAlign w:val="center"/>
          </w:tcPr>
          <w:p w14:paraId="10EFF5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计算机视觉、预测、决策</w:t>
            </w:r>
          </w:p>
        </w:tc>
      </w:tr>
      <w:tr w14:paraId="3ACCD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7322DA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物流</w:t>
            </w:r>
          </w:p>
        </w:tc>
        <w:tc>
          <w:tcPr>
            <w:tcW w:w="4819" w:type="dxa"/>
            <w:vAlign w:val="center"/>
          </w:tcPr>
          <w:p w14:paraId="7D63C14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智能分拣、仓储优化、路线规划、需求预测</w:t>
            </w:r>
          </w:p>
        </w:tc>
        <w:tc>
          <w:tcPr>
            <w:tcW w:w="3402" w:type="dxa"/>
            <w:vAlign w:val="center"/>
          </w:tcPr>
          <w:p w14:paraId="7762F8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优化、预测、视觉识别</w:t>
            </w:r>
          </w:p>
        </w:tc>
      </w:tr>
      <w:tr w14:paraId="67697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B5F24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制造</w:t>
            </w:r>
          </w:p>
        </w:tc>
        <w:tc>
          <w:tcPr>
            <w:tcW w:w="4819" w:type="dxa"/>
            <w:vAlign w:val="center"/>
          </w:tcPr>
          <w:p w14:paraId="1E925A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缺陷检测、预测性维护、智能排产、质量控制</w:t>
            </w:r>
          </w:p>
        </w:tc>
        <w:tc>
          <w:tcPr>
            <w:tcW w:w="3402" w:type="dxa"/>
            <w:vAlign w:val="center"/>
          </w:tcPr>
          <w:p w14:paraId="7311F5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视觉检测、时序预测、优化</w:t>
            </w:r>
          </w:p>
        </w:tc>
      </w:tr>
      <w:tr w14:paraId="3C190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F72AA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金融</w:t>
            </w:r>
          </w:p>
        </w:tc>
        <w:tc>
          <w:tcPr>
            <w:tcW w:w="4819" w:type="dxa"/>
            <w:vAlign w:val="center"/>
          </w:tcPr>
          <w:p w14:paraId="2A7FFA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风控、反欺诈、智能客服、信用评估</w:t>
            </w:r>
          </w:p>
        </w:tc>
        <w:tc>
          <w:tcPr>
            <w:tcW w:w="3402" w:type="dxa"/>
            <w:vAlign w:val="center"/>
          </w:tcPr>
          <w:p w14:paraId="6A77A4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分类、异常检测、NLP</w:t>
            </w:r>
          </w:p>
        </w:tc>
      </w:tr>
      <w:tr w14:paraId="2DCF5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0D271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零售</w:t>
            </w:r>
          </w:p>
        </w:tc>
        <w:tc>
          <w:tcPr>
            <w:tcW w:w="4819" w:type="dxa"/>
            <w:vAlign w:val="center"/>
          </w:tcPr>
          <w:p w14:paraId="28EF77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推荐系统、用户画像、销量预测、智能导购</w:t>
            </w:r>
          </w:p>
        </w:tc>
        <w:tc>
          <w:tcPr>
            <w:tcW w:w="3402" w:type="dxa"/>
            <w:vAlign w:val="center"/>
          </w:tcPr>
          <w:p w14:paraId="45416C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推荐、聚类、回归预测</w:t>
            </w:r>
          </w:p>
        </w:tc>
      </w:tr>
    </w:tbl>
    <w:p w14:paraId="511D270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7750EB2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1.7 人工智能项目开发基本流程</w:t>
      </w:r>
    </w:p>
    <w:p w14:paraId="7EAA00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人工智能项目不是从写模型代码开始，而是从业务问题和数据开始。一个完整项目通常包括需求分析、数据准备、模型训练、模型应用以及上线后的效果跟踪。</w:t>
      </w:r>
    </w:p>
    <w:p w14:paraId="339713E3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需求分析：明确业务目标、用户需求、评价标准和约束条件。</w:t>
      </w:r>
    </w:p>
    <w:p w14:paraId="3E0C9F73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数据准备：采集、清洗、标注和整理数据，形成可训练的数据集。</w:t>
      </w:r>
    </w:p>
    <w:p w14:paraId="25BC2243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模型训练：选择算法或模型，使用训练数据学习规律。</w:t>
      </w:r>
    </w:p>
    <w:p w14:paraId="7602DEBD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模型评估：用验证集或测试集评价模型效果，关注合适指标。</w:t>
      </w:r>
    </w:p>
    <w:p w14:paraId="273CD589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模型优化：调整数据、特征、参数、结构和训练策略。</w:t>
      </w:r>
    </w:p>
    <w:p w14:paraId="3E60B343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模型部署：将模型上线为服务，例如 API 或在线推理服务。</w:t>
      </w:r>
    </w:p>
    <w:p w14:paraId="16F58918">
      <w:pPr>
        <w:pStyle w:val="14"/>
        <w:pageBreakBefore w:val="0"/>
        <w:widowControl/>
        <w:numPr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效果跟踪：监控模型效果，根据真实反馈持续迭代。</w:t>
      </w:r>
    </w:p>
    <w:p w14:paraId="7EC0885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【重点】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AI 项目开发的核心闭环是：业务问题 → 数据 → 模型 → 部署 → 反馈迭代。</w:t>
      </w:r>
    </w:p>
    <w:p w14:paraId="0FF625B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第1章小结</w:t>
      </w:r>
    </w:p>
    <w:p w14:paraId="0BD480AC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人工智能是让机器具备感知、理解、学习、推理和决策能力的综合技术体系。</w:t>
      </w:r>
    </w:p>
    <w:p w14:paraId="2501BD5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智能能力可概括为感知能力、记忆与思维能力、学习与适应能力。</w:t>
      </w:r>
    </w:p>
    <w:p w14:paraId="62D01306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三大学派：符号主义、连接主义、行为主义。</w:t>
      </w:r>
    </w:p>
    <w:p w14:paraId="7AC6F7A0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当前多数 AI 应用属于弱人工智能，AGI 和 ASI 仍属于更高层次目标。</w:t>
      </w:r>
    </w:p>
    <w:p w14:paraId="3F636CAB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AI 项目开发流程重点记忆：需求分析、数据准备、模型训练、模型评估、模型部署、效果跟踪。</w:t>
      </w:r>
    </w:p>
    <w:p w14:paraId="44E377A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page"/>
      </w:r>
    </w:p>
    <w:p w14:paraId="248BB29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第2章 阿里云 PAI 平台体系</w:t>
      </w:r>
    </w:p>
    <w:p w14:paraId="59762B8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本章只保留阿里云平台体系的核心知识：PAI 是什么、主要组件分别解决什么问题、组件之间如何配合。操作截图和界面流程不作为本手册重点。</w:t>
      </w:r>
    </w:p>
    <w:p w14:paraId="5679E48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2.1 PAI 平台概述</w:t>
      </w:r>
    </w:p>
    <w:p w14:paraId="20FBA04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PAI（Platform of Artificial Intelligence）是阿里云机器学习平台，提供从数据处理、模型训练、模型部署到服务管理的一站式人工智能开发能力。</w:t>
      </w:r>
    </w:p>
    <w:p w14:paraId="4E03D05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【重点】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学习 PAI 时，重点不是背每个页面按钮，而是理解不同组件在 AI 项目生命周期中的位置。</w:t>
      </w:r>
    </w:p>
    <w:p w14:paraId="3885739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2.2 PAI 与传统开发方式对比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4095"/>
        <w:gridCol w:w="4975"/>
      </w:tblGrid>
      <w:tr w14:paraId="36DA6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shd w:val="clear" w:color="auto" w:fill="F4B183"/>
            <w:vAlign w:val="center"/>
          </w:tcPr>
          <w:p w14:paraId="064ED2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对比点</w:t>
            </w:r>
          </w:p>
        </w:tc>
        <w:tc>
          <w:tcPr>
            <w:tcW w:w="4095" w:type="dxa"/>
            <w:shd w:val="clear" w:color="auto" w:fill="F4B183"/>
            <w:vAlign w:val="center"/>
          </w:tcPr>
          <w:p w14:paraId="16872FD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传统开发方式</w:t>
            </w:r>
          </w:p>
        </w:tc>
        <w:tc>
          <w:tcPr>
            <w:tcW w:w="4975" w:type="dxa"/>
            <w:shd w:val="clear" w:color="auto" w:fill="F4B183"/>
            <w:vAlign w:val="center"/>
          </w:tcPr>
          <w:p w14:paraId="1A69E3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PAI 平台方式</w:t>
            </w:r>
          </w:p>
        </w:tc>
      </w:tr>
      <w:tr w14:paraId="48551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vAlign w:val="center"/>
          </w:tcPr>
          <w:p w14:paraId="2C96CD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基础要求</w:t>
            </w:r>
          </w:p>
        </w:tc>
        <w:tc>
          <w:tcPr>
            <w:tcW w:w="4095" w:type="dxa"/>
            <w:vAlign w:val="center"/>
          </w:tcPr>
          <w:p w14:paraId="0082267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需要自行配置 Python、框架、依赖、算力环境。</w:t>
            </w:r>
          </w:p>
        </w:tc>
        <w:tc>
          <w:tcPr>
            <w:tcW w:w="4975" w:type="dxa"/>
            <w:vAlign w:val="center"/>
          </w:tcPr>
          <w:p w14:paraId="517EBE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平台提供云端开发、训练和部署环境。</w:t>
            </w:r>
          </w:p>
        </w:tc>
      </w:tr>
      <w:tr w14:paraId="633D9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vAlign w:val="center"/>
          </w:tcPr>
          <w:p w14:paraId="65110FE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开发方式</w:t>
            </w:r>
          </w:p>
        </w:tc>
        <w:tc>
          <w:tcPr>
            <w:tcW w:w="4095" w:type="dxa"/>
            <w:vAlign w:val="center"/>
          </w:tcPr>
          <w:p w14:paraId="706195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以代码为主，环境搭建和工程维护成本较高。</w:t>
            </w:r>
          </w:p>
        </w:tc>
        <w:tc>
          <w:tcPr>
            <w:tcW w:w="4975" w:type="dxa"/>
            <w:vAlign w:val="center"/>
          </w:tcPr>
          <w:p w14:paraId="028574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支持 Notebook、可视化拖拽、托管训练等多种方式。</w:t>
            </w:r>
          </w:p>
        </w:tc>
      </w:tr>
      <w:tr w14:paraId="0BB84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vAlign w:val="center"/>
          </w:tcPr>
          <w:p w14:paraId="23BA9A6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算力资源</w:t>
            </w:r>
          </w:p>
        </w:tc>
        <w:tc>
          <w:tcPr>
            <w:tcW w:w="4095" w:type="dxa"/>
            <w:vAlign w:val="center"/>
          </w:tcPr>
          <w:p w14:paraId="7D0C86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需要自行购买或管理 CPU/GPU 服务器。</w:t>
            </w:r>
          </w:p>
        </w:tc>
        <w:tc>
          <w:tcPr>
            <w:tcW w:w="4975" w:type="dxa"/>
            <w:vAlign w:val="center"/>
          </w:tcPr>
          <w:p w14:paraId="38FA8B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可按需使用云上 CPU/GPU 等资源。</w:t>
            </w:r>
          </w:p>
        </w:tc>
      </w:tr>
      <w:tr w14:paraId="71E6E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vAlign w:val="center"/>
          </w:tcPr>
          <w:p w14:paraId="05EA23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模型部署</w:t>
            </w:r>
          </w:p>
        </w:tc>
        <w:tc>
          <w:tcPr>
            <w:tcW w:w="4095" w:type="dxa"/>
            <w:vAlign w:val="center"/>
          </w:tcPr>
          <w:p w14:paraId="11A6BE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需要自建服务、接口和扩缩容能力。</w:t>
            </w:r>
          </w:p>
        </w:tc>
        <w:tc>
          <w:tcPr>
            <w:tcW w:w="4975" w:type="dxa"/>
            <w:vAlign w:val="center"/>
          </w:tcPr>
          <w:p w14:paraId="20C1898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可通过 PAI-EAS 部署为在线推理服务。</w:t>
            </w:r>
          </w:p>
        </w:tc>
      </w:tr>
      <w:tr w14:paraId="3A57D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vAlign w:val="center"/>
          </w:tcPr>
          <w:p w14:paraId="4D81D7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协作与管理</w:t>
            </w:r>
          </w:p>
        </w:tc>
        <w:tc>
          <w:tcPr>
            <w:tcW w:w="4095" w:type="dxa"/>
            <w:vAlign w:val="center"/>
          </w:tcPr>
          <w:p w14:paraId="7C6150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项目资源分散，版本和流程管理依赖团队自建。</w:t>
            </w:r>
          </w:p>
        </w:tc>
        <w:tc>
          <w:tcPr>
            <w:tcW w:w="4975" w:type="dxa"/>
            <w:vAlign w:val="center"/>
          </w:tcPr>
          <w:p w14:paraId="1009E2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平台化管理数据、实验、模型和服务。</w:t>
            </w:r>
          </w:p>
        </w:tc>
      </w:tr>
    </w:tbl>
    <w:p w14:paraId="43B217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5CA4E169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2.3 PAI 主要组件总览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51"/>
        <w:gridCol w:w="3685"/>
        <w:gridCol w:w="2268"/>
      </w:tblGrid>
      <w:tr w14:paraId="215CF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B183"/>
            <w:vAlign w:val="center"/>
          </w:tcPr>
          <w:p w14:paraId="16F2696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组件</w:t>
            </w:r>
          </w:p>
        </w:tc>
        <w:tc>
          <w:tcPr>
            <w:tcW w:w="2551" w:type="dxa"/>
            <w:shd w:val="clear" w:color="auto" w:fill="F4B183"/>
            <w:vAlign w:val="center"/>
          </w:tcPr>
          <w:p w14:paraId="3BAA75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核心定位</w:t>
            </w:r>
          </w:p>
        </w:tc>
        <w:tc>
          <w:tcPr>
            <w:tcW w:w="3685" w:type="dxa"/>
            <w:shd w:val="clear" w:color="auto" w:fill="F4B183"/>
            <w:vAlign w:val="center"/>
          </w:tcPr>
          <w:p w14:paraId="382AE6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主要用途</w:t>
            </w:r>
          </w:p>
        </w:tc>
        <w:tc>
          <w:tcPr>
            <w:tcW w:w="2268" w:type="dxa"/>
            <w:shd w:val="clear" w:color="auto" w:fill="F4B183"/>
            <w:vAlign w:val="center"/>
          </w:tcPr>
          <w:p w14:paraId="5FAC2F2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记忆关键词</w:t>
            </w:r>
          </w:p>
        </w:tc>
      </w:tr>
      <w:tr w14:paraId="40C08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1565A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PAI-DSW</w:t>
            </w:r>
          </w:p>
        </w:tc>
        <w:tc>
          <w:tcPr>
            <w:tcW w:w="2551" w:type="dxa"/>
            <w:vAlign w:val="center"/>
          </w:tcPr>
          <w:p w14:paraId="2FF5EF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Notebook 交互式开发环境</w:t>
            </w:r>
          </w:p>
        </w:tc>
        <w:tc>
          <w:tcPr>
            <w:tcW w:w="3685" w:type="dxa"/>
            <w:vAlign w:val="center"/>
          </w:tcPr>
          <w:p w14:paraId="43D84B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代码开发、实验调试、深度学习开发</w:t>
            </w:r>
          </w:p>
        </w:tc>
        <w:tc>
          <w:tcPr>
            <w:tcW w:w="2268" w:type="dxa"/>
            <w:vAlign w:val="center"/>
          </w:tcPr>
          <w:p w14:paraId="3159B5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代码、Notebook、交互开发</w:t>
            </w:r>
          </w:p>
        </w:tc>
      </w:tr>
      <w:tr w14:paraId="0515A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8B40D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PAI-Designer</w:t>
            </w:r>
          </w:p>
        </w:tc>
        <w:tc>
          <w:tcPr>
            <w:tcW w:w="2551" w:type="dxa"/>
            <w:vAlign w:val="center"/>
          </w:tcPr>
          <w:p w14:paraId="155734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可视化机器学习建模平台</w:t>
            </w:r>
          </w:p>
        </w:tc>
        <w:tc>
          <w:tcPr>
            <w:tcW w:w="3685" w:type="dxa"/>
            <w:vAlign w:val="center"/>
          </w:tcPr>
          <w:p w14:paraId="5D8EA43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拖拽式构建机器学习流程，适合低代码建模</w:t>
            </w:r>
          </w:p>
        </w:tc>
        <w:tc>
          <w:tcPr>
            <w:tcW w:w="2268" w:type="dxa"/>
            <w:vAlign w:val="center"/>
          </w:tcPr>
          <w:p w14:paraId="703212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拖拽、可视化、流程化</w:t>
            </w:r>
          </w:p>
        </w:tc>
      </w:tr>
      <w:tr w14:paraId="6F86E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4EBEF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PAI-EAS</w:t>
            </w:r>
          </w:p>
        </w:tc>
        <w:tc>
          <w:tcPr>
            <w:tcW w:w="2551" w:type="dxa"/>
            <w:vAlign w:val="center"/>
          </w:tcPr>
          <w:p w14:paraId="292000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在线推理服务平台</w:t>
            </w:r>
          </w:p>
        </w:tc>
        <w:tc>
          <w:tcPr>
            <w:tcW w:w="3685" w:type="dxa"/>
            <w:vAlign w:val="center"/>
          </w:tcPr>
          <w:p w14:paraId="1F2430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模型部署、在线预测、弹性伸缩、服务管理</w:t>
            </w:r>
          </w:p>
        </w:tc>
        <w:tc>
          <w:tcPr>
            <w:tcW w:w="2268" w:type="dxa"/>
            <w:vAlign w:val="center"/>
          </w:tcPr>
          <w:p w14:paraId="2F4353A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部署、在线服务、推理</w:t>
            </w:r>
          </w:p>
        </w:tc>
      </w:tr>
      <w:tr w14:paraId="4314A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5E1FAE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PAI-DLC</w:t>
            </w:r>
          </w:p>
        </w:tc>
        <w:tc>
          <w:tcPr>
            <w:tcW w:w="2551" w:type="dxa"/>
            <w:vAlign w:val="center"/>
          </w:tcPr>
          <w:p w14:paraId="492356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分布式深度学习训练平台</w:t>
            </w:r>
          </w:p>
        </w:tc>
        <w:tc>
          <w:tcPr>
            <w:tcW w:w="3685" w:type="dxa"/>
            <w:vAlign w:val="center"/>
          </w:tcPr>
          <w:p w14:paraId="420106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大规模训练、分布式训练、云上训练任务</w:t>
            </w:r>
          </w:p>
        </w:tc>
        <w:tc>
          <w:tcPr>
            <w:tcW w:w="2268" w:type="dxa"/>
            <w:vAlign w:val="center"/>
          </w:tcPr>
          <w:p w14:paraId="452349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分布式、训练、算力</w:t>
            </w:r>
          </w:p>
        </w:tc>
      </w:tr>
      <w:tr w14:paraId="23628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6A5A4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PAI-iTAG</w:t>
            </w:r>
          </w:p>
        </w:tc>
        <w:tc>
          <w:tcPr>
            <w:tcW w:w="2551" w:type="dxa"/>
            <w:vAlign w:val="center"/>
          </w:tcPr>
          <w:p w14:paraId="243EA9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智能数据标注平台</w:t>
            </w:r>
          </w:p>
        </w:tc>
        <w:tc>
          <w:tcPr>
            <w:tcW w:w="3685" w:type="dxa"/>
            <w:vAlign w:val="center"/>
          </w:tcPr>
          <w:p w14:paraId="5E9294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图像、文本、语音等数据标注</w:t>
            </w:r>
          </w:p>
        </w:tc>
        <w:tc>
          <w:tcPr>
            <w:tcW w:w="2268" w:type="dxa"/>
            <w:vAlign w:val="center"/>
          </w:tcPr>
          <w:p w14:paraId="5C7429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标注、数据集、质检</w:t>
            </w:r>
          </w:p>
        </w:tc>
      </w:tr>
    </w:tbl>
    <w:p w14:paraId="77FD517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33F90882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2.4 PAI-DSW</w:t>
      </w:r>
    </w:p>
    <w:p w14:paraId="388B81B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PAI-DSW（Data Science Workshop）是面向算法开发者的云端交互式开发环境，类似云上的 Notebook 工作台。它适合需要写代码、调试模型、运行深度学习实验的场景。</w:t>
      </w:r>
    </w:p>
    <w:p w14:paraId="3421898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提供云端开发环境，减少本地环境配置。</w:t>
      </w:r>
    </w:p>
    <w:p w14:paraId="6E070BCB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支持常见深度学习框架和 Python 开发。</w:t>
      </w:r>
    </w:p>
    <w:p w14:paraId="2CB30445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适合算法研究、模型调试、实验验证。</w:t>
      </w:r>
    </w:p>
    <w:p w14:paraId="65DAD0E7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可使用云上 CPU/GPU 资源。</w:t>
      </w:r>
    </w:p>
    <w:p w14:paraId="2D2787E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2.5 PAI-Designer</w:t>
      </w:r>
    </w:p>
    <w:p w14:paraId="0574BD1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PAI-Designer 是可视化建模平台，通过拖拽组件的方式构建机器学习流程。它适合不想从零写完整代码、希望快速完成数据处理、模型训练和评估的场景。</w:t>
      </w:r>
    </w:p>
    <w:p w14:paraId="3A6A8669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支持可视化拖拽建模。</w:t>
      </w:r>
    </w:p>
    <w:p w14:paraId="439F1A51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适合传统机器学习流程，如分类、回归、聚类、推荐等。</w:t>
      </w:r>
    </w:p>
    <w:p w14:paraId="4756AA4A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可以把数据处理、特征工程、模型训练、模型评估组成完整工作流。</w:t>
      </w:r>
    </w:p>
    <w:p w14:paraId="335F77EE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适合教学、快速验证和低代码场景。</w:t>
      </w:r>
    </w:p>
    <w:p w14:paraId="263DA47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2.6 PAI-EAS</w:t>
      </w:r>
    </w:p>
    <w:p w14:paraId="350BD5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PAI-EAS（Elastic Algorithm Service）用于将训练好的模型部署为在线推理服务。它解决的是“模型训练完成后如何被业务系统调用”的问题。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2A64E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F4B183"/>
            <w:vAlign w:val="center"/>
          </w:tcPr>
          <w:p w14:paraId="0739A4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能力</w:t>
            </w:r>
          </w:p>
        </w:tc>
        <w:tc>
          <w:tcPr>
            <w:tcW w:w="6803" w:type="dxa"/>
            <w:shd w:val="clear" w:color="auto" w:fill="F4B183"/>
            <w:vAlign w:val="center"/>
          </w:tcPr>
          <w:p w14:paraId="06E721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F1B7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49CF4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模型部署</w:t>
            </w:r>
          </w:p>
        </w:tc>
        <w:tc>
          <w:tcPr>
            <w:tcW w:w="6803" w:type="dxa"/>
            <w:vAlign w:val="center"/>
          </w:tcPr>
          <w:p w14:paraId="3B8B7E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将训练好的模型发布成在线服务。</w:t>
            </w:r>
          </w:p>
        </w:tc>
      </w:tr>
      <w:tr w14:paraId="122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7BBA6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弹性伸缩</w:t>
            </w:r>
          </w:p>
        </w:tc>
        <w:tc>
          <w:tcPr>
            <w:tcW w:w="6803" w:type="dxa"/>
            <w:vAlign w:val="center"/>
          </w:tcPr>
          <w:p w14:paraId="67F1BE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根据请求量调整服务资源。</w:t>
            </w:r>
          </w:p>
        </w:tc>
      </w:tr>
      <w:tr w14:paraId="018E4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3E557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异构资源</w:t>
            </w:r>
          </w:p>
        </w:tc>
        <w:tc>
          <w:tcPr>
            <w:tcW w:w="6803" w:type="dxa"/>
            <w:vAlign w:val="center"/>
          </w:tcPr>
          <w:p w14:paraId="2983A0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支持 CPU/GPU 等资源类型。</w:t>
            </w:r>
          </w:p>
        </w:tc>
      </w:tr>
      <w:tr w14:paraId="3A925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B2F474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服务管理</w:t>
            </w:r>
          </w:p>
        </w:tc>
        <w:tc>
          <w:tcPr>
            <w:tcW w:w="6803" w:type="dxa"/>
            <w:vAlign w:val="center"/>
          </w:tcPr>
          <w:p w14:paraId="0FBCBF1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支持版本管理、监控、灰度/A/B 测试等服务运维能力。</w:t>
            </w:r>
          </w:p>
        </w:tc>
      </w:tr>
    </w:tbl>
    <w:p w14:paraId="2CDFCD9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2851B3A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【重点】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如果题目问“模型上线、在线预测、推理服务”，通常对应 PAI-EAS。</w:t>
      </w:r>
    </w:p>
    <w:p w14:paraId="7D745E2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2.7 PAI-DLC 与 PAI-iTAG</w:t>
      </w:r>
    </w:p>
    <w:p w14:paraId="053017C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PAI-DLC 主要面向大规模深度学习训练，PAI-iTAG 主要面向数据标注。它们分别对应 AI 项目中的“训练算力”和“标注数据”环节。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402"/>
      </w:tblGrid>
      <w:tr w14:paraId="1C91F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F4B183"/>
            <w:vAlign w:val="center"/>
          </w:tcPr>
          <w:p w14:paraId="19CC38B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组件</w:t>
            </w:r>
          </w:p>
        </w:tc>
        <w:tc>
          <w:tcPr>
            <w:tcW w:w="3969" w:type="dxa"/>
            <w:shd w:val="clear" w:color="auto" w:fill="F4B183"/>
            <w:vAlign w:val="center"/>
          </w:tcPr>
          <w:p w14:paraId="431A7D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解决的问题</w:t>
            </w:r>
          </w:p>
        </w:tc>
        <w:tc>
          <w:tcPr>
            <w:tcW w:w="3402" w:type="dxa"/>
            <w:shd w:val="clear" w:color="auto" w:fill="F4B183"/>
            <w:vAlign w:val="center"/>
          </w:tcPr>
          <w:p w14:paraId="1BD9E6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典型场景</w:t>
            </w:r>
          </w:p>
        </w:tc>
      </w:tr>
      <w:tr w14:paraId="0EE22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3D0E5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PAI-DLC</w:t>
            </w:r>
          </w:p>
        </w:tc>
        <w:tc>
          <w:tcPr>
            <w:tcW w:w="3969" w:type="dxa"/>
            <w:vAlign w:val="center"/>
          </w:tcPr>
          <w:p w14:paraId="3C8586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提供深度学习训练环境和分布式训练能力。</w:t>
            </w:r>
          </w:p>
        </w:tc>
        <w:tc>
          <w:tcPr>
            <w:tcW w:w="3402" w:type="dxa"/>
            <w:vAlign w:val="center"/>
          </w:tcPr>
          <w:p w14:paraId="06B0EA8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大模型训练、分布式训练、多机多卡训练。</w:t>
            </w:r>
          </w:p>
        </w:tc>
      </w:tr>
      <w:tr w14:paraId="7BA4A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E5A38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PAI-iTAG</w:t>
            </w:r>
          </w:p>
        </w:tc>
        <w:tc>
          <w:tcPr>
            <w:tcW w:w="3969" w:type="dxa"/>
            <w:vAlign w:val="center"/>
          </w:tcPr>
          <w:p w14:paraId="78D728D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提供智能数据标注能力。</w:t>
            </w:r>
          </w:p>
        </w:tc>
        <w:tc>
          <w:tcPr>
            <w:tcW w:w="3402" w:type="dxa"/>
            <w:vAlign w:val="center"/>
          </w:tcPr>
          <w:p w14:paraId="08371B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图像分类、目标检测框、文本实体标注、语音转写等。</w:t>
            </w:r>
          </w:p>
        </w:tc>
      </w:tr>
    </w:tbl>
    <w:p w14:paraId="05A4D7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1D18D24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2.8 PAI 组件在 AI 项目流程中的位置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402"/>
      </w:tblGrid>
      <w:tr w14:paraId="2AABE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B183"/>
            <w:vAlign w:val="center"/>
          </w:tcPr>
          <w:p w14:paraId="0B5996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项目阶段</w:t>
            </w:r>
          </w:p>
        </w:tc>
        <w:tc>
          <w:tcPr>
            <w:tcW w:w="3969" w:type="dxa"/>
            <w:shd w:val="clear" w:color="auto" w:fill="F4B183"/>
            <w:vAlign w:val="center"/>
          </w:tcPr>
          <w:p w14:paraId="0B5A8E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主要任务</w:t>
            </w:r>
          </w:p>
        </w:tc>
        <w:tc>
          <w:tcPr>
            <w:tcW w:w="3402" w:type="dxa"/>
            <w:shd w:val="clear" w:color="auto" w:fill="F4B183"/>
            <w:vAlign w:val="center"/>
          </w:tcPr>
          <w:p w14:paraId="558C6B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相关 PAI 组件</w:t>
            </w:r>
          </w:p>
        </w:tc>
      </w:tr>
      <w:tr w14:paraId="41F8D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21DBD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数据准备</w:t>
            </w:r>
          </w:p>
        </w:tc>
        <w:tc>
          <w:tcPr>
            <w:tcW w:w="3969" w:type="dxa"/>
            <w:vAlign w:val="center"/>
          </w:tcPr>
          <w:p w14:paraId="2828C7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数据采集、清洗、标注、数据集管理</w:t>
            </w:r>
          </w:p>
        </w:tc>
        <w:tc>
          <w:tcPr>
            <w:tcW w:w="3402" w:type="dxa"/>
            <w:vAlign w:val="center"/>
          </w:tcPr>
          <w:p w14:paraId="101FC01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PAI-iTAG、数据存储相关服务</w:t>
            </w:r>
          </w:p>
        </w:tc>
      </w:tr>
      <w:tr w14:paraId="09CE7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C886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模型开发</w:t>
            </w:r>
          </w:p>
        </w:tc>
        <w:tc>
          <w:tcPr>
            <w:tcW w:w="3969" w:type="dxa"/>
            <w:vAlign w:val="center"/>
          </w:tcPr>
          <w:p w14:paraId="53DB5F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代码开发、实验调试、特征处理</w:t>
            </w:r>
          </w:p>
        </w:tc>
        <w:tc>
          <w:tcPr>
            <w:tcW w:w="3402" w:type="dxa"/>
            <w:vAlign w:val="center"/>
          </w:tcPr>
          <w:p w14:paraId="4EA9019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PAI-DSW</w:t>
            </w:r>
          </w:p>
        </w:tc>
      </w:tr>
      <w:tr w14:paraId="5DE96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9C92D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模型训练</w:t>
            </w:r>
          </w:p>
        </w:tc>
        <w:tc>
          <w:tcPr>
            <w:tcW w:w="3969" w:type="dxa"/>
            <w:vAlign w:val="center"/>
          </w:tcPr>
          <w:p w14:paraId="49BAF6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训练传统机器学习或深度学习模型</w:t>
            </w:r>
          </w:p>
        </w:tc>
        <w:tc>
          <w:tcPr>
            <w:tcW w:w="3402" w:type="dxa"/>
            <w:vAlign w:val="center"/>
          </w:tcPr>
          <w:p w14:paraId="68A789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PAI-Designer、PAI-DLC、PAI-DSW</w:t>
            </w:r>
          </w:p>
        </w:tc>
      </w:tr>
      <w:tr w14:paraId="11ED3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6C9F87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模型部署</w:t>
            </w:r>
          </w:p>
        </w:tc>
        <w:tc>
          <w:tcPr>
            <w:tcW w:w="3969" w:type="dxa"/>
            <w:vAlign w:val="center"/>
          </w:tcPr>
          <w:p w14:paraId="59B09D2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发布在线服务，支持业务调用</w:t>
            </w:r>
          </w:p>
        </w:tc>
        <w:tc>
          <w:tcPr>
            <w:tcW w:w="3402" w:type="dxa"/>
            <w:vAlign w:val="center"/>
          </w:tcPr>
          <w:p w14:paraId="148C67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PAI-EAS</w:t>
            </w:r>
          </w:p>
        </w:tc>
      </w:tr>
      <w:tr w14:paraId="7F73D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F49D58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服务运维</w:t>
            </w:r>
          </w:p>
        </w:tc>
        <w:tc>
          <w:tcPr>
            <w:tcW w:w="3969" w:type="dxa"/>
            <w:vAlign w:val="center"/>
          </w:tcPr>
          <w:p w14:paraId="1A0523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监控、扩缩容、版本管理、效果跟踪</w:t>
            </w:r>
          </w:p>
        </w:tc>
        <w:tc>
          <w:tcPr>
            <w:tcW w:w="3402" w:type="dxa"/>
            <w:vAlign w:val="center"/>
          </w:tcPr>
          <w:p w14:paraId="256493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PAI-EAS</w:t>
            </w:r>
          </w:p>
        </w:tc>
      </w:tr>
    </w:tbl>
    <w:p w14:paraId="5406341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48B9F7F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第2章小结</w:t>
      </w:r>
    </w:p>
    <w:p w14:paraId="7D7DDA7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PAI 是阿里云的一站式机器学习平台。</w:t>
      </w:r>
    </w:p>
    <w:p w14:paraId="524925BC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PAI-DSW 偏代码开发，PAI-Designer 偏可视化拖拽建模。</w:t>
      </w:r>
    </w:p>
    <w:p w14:paraId="71D235F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PAI-EAS 负责模型部署和在线推理。</w:t>
      </w:r>
    </w:p>
    <w:p w14:paraId="42C14D09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PAI-DLC 适合分布式深度学习训练。</w:t>
      </w:r>
    </w:p>
    <w:p w14:paraId="315A57D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PAI-iTAG 用于数据标注，是数据准备环节的重要工具。</w:t>
      </w:r>
    </w:p>
    <w:p w14:paraId="016515A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第3章 数据处理基础</w:t>
      </w:r>
    </w:p>
    <w:p w14:paraId="6095719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数据处理是人工智能项目中非常重要的基础环节。模型效果不仅取决于算法，也高度依赖数据质量。对 ACA 学习来说，本章需要重点掌握数据分类、采集、预处理、标准化、编码、可视化和标注。</w:t>
      </w:r>
    </w:p>
    <w:p w14:paraId="09CE662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3.1 数据的定义</w:t>
      </w:r>
    </w:p>
    <w:p w14:paraId="24D64A6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数据是对客观事物、事件、状态或行为的记录，是机器学习模型进行训练和预测的基础。数据可以是数字、文本、图片、音频、视频，也可以是日志、表格、传感器数据等。</w:t>
      </w:r>
    </w:p>
    <w:p w14:paraId="76C3C16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【重点】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模型不能凭空学习。AI 项目的基础是数据，数据质量直接影响模型训练效果和最终应用效果。</w:t>
      </w:r>
    </w:p>
    <w:p w14:paraId="3AEAA203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3.2 数据分类</w:t>
      </w:r>
    </w:p>
    <w:p w14:paraId="1608A1E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数据可以按照字段类型分类，也可以按照组织结构分类。考试中尤其要区分结构化、半结构化和非结构化数据。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402"/>
      </w:tblGrid>
      <w:tr w14:paraId="3C507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B183"/>
            <w:vAlign w:val="center"/>
          </w:tcPr>
          <w:p w14:paraId="2CFC8B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按字段类型</w:t>
            </w:r>
          </w:p>
        </w:tc>
        <w:tc>
          <w:tcPr>
            <w:tcW w:w="3969" w:type="dxa"/>
            <w:shd w:val="clear" w:color="auto" w:fill="F4B183"/>
            <w:vAlign w:val="center"/>
          </w:tcPr>
          <w:p w14:paraId="683913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含义</w:t>
            </w:r>
          </w:p>
        </w:tc>
        <w:tc>
          <w:tcPr>
            <w:tcW w:w="3402" w:type="dxa"/>
            <w:shd w:val="clear" w:color="auto" w:fill="F4B183"/>
            <w:vAlign w:val="center"/>
          </w:tcPr>
          <w:p w14:paraId="000616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例子</w:t>
            </w:r>
          </w:p>
        </w:tc>
      </w:tr>
      <w:tr w14:paraId="01BE0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EC0AC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文本型</w:t>
            </w:r>
          </w:p>
        </w:tc>
        <w:tc>
          <w:tcPr>
            <w:tcW w:w="3969" w:type="dxa"/>
            <w:vAlign w:val="center"/>
          </w:tcPr>
          <w:p w14:paraId="5FD949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由字符组成，通常不能直接做数学运算。</w:t>
            </w:r>
          </w:p>
        </w:tc>
        <w:tc>
          <w:tcPr>
            <w:tcW w:w="3402" w:type="dxa"/>
            <w:vAlign w:val="center"/>
          </w:tcPr>
          <w:p w14:paraId="43FEEE2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姓名、评论、文章、商品标题</w:t>
            </w:r>
          </w:p>
        </w:tc>
      </w:tr>
      <w:tr w14:paraId="10F52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A2920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时间型</w:t>
            </w:r>
          </w:p>
        </w:tc>
        <w:tc>
          <w:tcPr>
            <w:tcW w:w="3969" w:type="dxa"/>
            <w:vAlign w:val="center"/>
          </w:tcPr>
          <w:p w14:paraId="06072C4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表示日期、时间或时间区间。</w:t>
            </w:r>
          </w:p>
        </w:tc>
        <w:tc>
          <w:tcPr>
            <w:tcW w:w="3402" w:type="dxa"/>
            <w:vAlign w:val="center"/>
          </w:tcPr>
          <w:p w14:paraId="0AA66A6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2024-01-01、8月10日、12:30</w:t>
            </w:r>
          </w:p>
        </w:tc>
      </w:tr>
      <w:tr w14:paraId="17B3A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57F2D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数值型</w:t>
            </w:r>
          </w:p>
        </w:tc>
        <w:tc>
          <w:tcPr>
            <w:tcW w:w="3969" w:type="dxa"/>
            <w:vAlign w:val="center"/>
          </w:tcPr>
          <w:p w14:paraId="769893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可进行数学计算或统计分析。</w:t>
            </w:r>
          </w:p>
        </w:tc>
        <w:tc>
          <w:tcPr>
            <w:tcW w:w="3402" w:type="dxa"/>
            <w:vAlign w:val="center"/>
          </w:tcPr>
          <w:p w14:paraId="4392EF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年龄、价格、温度、销量</w:t>
            </w:r>
          </w:p>
        </w:tc>
      </w:tr>
    </w:tbl>
    <w:p w14:paraId="409EF41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402"/>
      </w:tblGrid>
      <w:tr w14:paraId="0F1D0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B183"/>
            <w:vAlign w:val="center"/>
          </w:tcPr>
          <w:p w14:paraId="15B05AB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按结构分类</w:t>
            </w:r>
          </w:p>
        </w:tc>
        <w:tc>
          <w:tcPr>
            <w:tcW w:w="3969" w:type="dxa"/>
            <w:shd w:val="clear" w:color="auto" w:fill="F4B183"/>
            <w:vAlign w:val="center"/>
          </w:tcPr>
          <w:p w14:paraId="7992162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含义</w:t>
            </w:r>
          </w:p>
        </w:tc>
        <w:tc>
          <w:tcPr>
            <w:tcW w:w="3402" w:type="dxa"/>
            <w:shd w:val="clear" w:color="auto" w:fill="F4B183"/>
            <w:vAlign w:val="center"/>
          </w:tcPr>
          <w:p w14:paraId="62405B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例子</w:t>
            </w:r>
          </w:p>
        </w:tc>
      </w:tr>
      <w:tr w14:paraId="34F50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C3B29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结构化数据</w:t>
            </w:r>
          </w:p>
        </w:tc>
        <w:tc>
          <w:tcPr>
            <w:tcW w:w="3969" w:type="dxa"/>
            <w:vAlign w:val="center"/>
          </w:tcPr>
          <w:p w14:paraId="20DC0F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有固定字段和表结构，适合用二维表表示。</w:t>
            </w:r>
          </w:p>
        </w:tc>
        <w:tc>
          <w:tcPr>
            <w:tcW w:w="3402" w:type="dxa"/>
            <w:vAlign w:val="center"/>
          </w:tcPr>
          <w:p w14:paraId="2529D5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数据库表、Excel 表、订单表</w:t>
            </w:r>
          </w:p>
        </w:tc>
      </w:tr>
      <w:tr w14:paraId="0CD9F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837A2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非结构化数据</w:t>
            </w:r>
          </w:p>
        </w:tc>
        <w:tc>
          <w:tcPr>
            <w:tcW w:w="3969" w:type="dxa"/>
            <w:vAlign w:val="center"/>
          </w:tcPr>
          <w:p w14:paraId="7ADB43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没有固定表结构，难以直接用行列表示。</w:t>
            </w:r>
          </w:p>
        </w:tc>
        <w:tc>
          <w:tcPr>
            <w:tcW w:w="3402" w:type="dxa"/>
            <w:vAlign w:val="center"/>
          </w:tcPr>
          <w:p w14:paraId="5435CB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图片、音频、视频、长文本</w:t>
            </w:r>
          </w:p>
        </w:tc>
      </w:tr>
      <w:tr w14:paraId="6E91C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D1560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半结构化数据</w:t>
            </w:r>
          </w:p>
        </w:tc>
        <w:tc>
          <w:tcPr>
            <w:tcW w:w="3969" w:type="dxa"/>
            <w:vAlign w:val="center"/>
          </w:tcPr>
          <w:p w14:paraId="518245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有一定结构，但结构不如表格严格固定。</w:t>
            </w:r>
          </w:p>
        </w:tc>
        <w:tc>
          <w:tcPr>
            <w:tcW w:w="3402" w:type="dxa"/>
            <w:vAlign w:val="center"/>
          </w:tcPr>
          <w:p w14:paraId="7D8273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JSON、XML、HTML、日志文件</w:t>
            </w:r>
          </w:p>
        </w:tc>
      </w:tr>
    </w:tbl>
    <w:p w14:paraId="2C99A1A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7317A61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3.3 数据采集</w:t>
      </w:r>
    </w:p>
    <w:p w14:paraId="66FE552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数据采集是把分散在不同来源的数据收集并导入到系统中的过程。不同数据源适合不同采集方式。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4252"/>
        <w:gridCol w:w="3118"/>
      </w:tblGrid>
      <w:tr w14:paraId="37BA4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4B183"/>
            <w:vAlign w:val="center"/>
          </w:tcPr>
          <w:p w14:paraId="2F204C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采集方式</w:t>
            </w:r>
          </w:p>
        </w:tc>
        <w:tc>
          <w:tcPr>
            <w:tcW w:w="4252" w:type="dxa"/>
            <w:shd w:val="clear" w:color="auto" w:fill="F4B183"/>
            <w:vAlign w:val="center"/>
          </w:tcPr>
          <w:p w14:paraId="411015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3118" w:type="dxa"/>
            <w:shd w:val="clear" w:color="auto" w:fill="F4B183"/>
            <w:vAlign w:val="center"/>
          </w:tcPr>
          <w:p w14:paraId="1C7021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适合数据</w:t>
            </w:r>
          </w:p>
        </w:tc>
      </w:tr>
      <w:tr w14:paraId="4CEEF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03BE8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网络数据采集</w:t>
            </w:r>
          </w:p>
        </w:tc>
        <w:tc>
          <w:tcPr>
            <w:tcW w:w="4252" w:type="dxa"/>
            <w:vAlign w:val="center"/>
          </w:tcPr>
          <w:p w14:paraId="6217E3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从网页、开放平台或互联网资源获取数据。</w:t>
            </w:r>
          </w:p>
        </w:tc>
        <w:tc>
          <w:tcPr>
            <w:tcW w:w="3118" w:type="dxa"/>
            <w:vAlign w:val="center"/>
          </w:tcPr>
          <w:p w14:paraId="4A1145D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网页文本、商品信息、公开数据</w:t>
            </w:r>
          </w:p>
        </w:tc>
      </w:tr>
      <w:tr w14:paraId="2731B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BCC1B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终端/设备数据采集</w:t>
            </w:r>
          </w:p>
        </w:tc>
        <w:tc>
          <w:tcPr>
            <w:tcW w:w="4252" w:type="dxa"/>
            <w:vAlign w:val="center"/>
          </w:tcPr>
          <w:p w14:paraId="78D590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从摄像头、传感器、移动设备等终端收集数据。</w:t>
            </w:r>
          </w:p>
        </w:tc>
        <w:tc>
          <w:tcPr>
            <w:tcW w:w="3118" w:type="dxa"/>
            <w:vAlign w:val="center"/>
          </w:tcPr>
          <w:p w14:paraId="3C286FD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图片、视频、定位、传感器数据</w:t>
            </w:r>
          </w:p>
        </w:tc>
      </w:tr>
      <w:tr w14:paraId="3CB28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1F350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系统日志采集</w:t>
            </w:r>
          </w:p>
        </w:tc>
        <w:tc>
          <w:tcPr>
            <w:tcW w:w="4252" w:type="dxa"/>
            <w:vAlign w:val="center"/>
          </w:tcPr>
          <w:p w14:paraId="6475E83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从业务系统、服务器或应用日志中获取行为记录。</w:t>
            </w:r>
          </w:p>
        </w:tc>
        <w:tc>
          <w:tcPr>
            <w:tcW w:w="3118" w:type="dxa"/>
            <w:vAlign w:val="center"/>
          </w:tcPr>
          <w:p w14:paraId="6AB5A6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访问日志、点击日志、错误日志</w:t>
            </w:r>
          </w:p>
        </w:tc>
      </w:tr>
      <w:tr w14:paraId="2B9C4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0BDB1A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数据库采集</w:t>
            </w:r>
          </w:p>
        </w:tc>
        <w:tc>
          <w:tcPr>
            <w:tcW w:w="4252" w:type="dxa"/>
            <w:vAlign w:val="center"/>
          </w:tcPr>
          <w:p w14:paraId="49429F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从 MySQL、Oracle、NoSQL 等数据库中抽取数据。</w:t>
            </w:r>
          </w:p>
        </w:tc>
        <w:tc>
          <w:tcPr>
            <w:tcW w:w="3118" w:type="dxa"/>
            <w:vAlign w:val="center"/>
          </w:tcPr>
          <w:p w14:paraId="133490C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用户表、订单表、交易记录</w:t>
            </w:r>
          </w:p>
        </w:tc>
      </w:tr>
    </w:tbl>
    <w:p w14:paraId="77FE34E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540BAED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3.4 数据预处理概述</w:t>
      </w:r>
    </w:p>
    <w:p w14:paraId="42FFE84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数据预处理是在建模前对原始数据进行清洗、转换、规范化和整理，使其更适合机器学习模型训练。常见预处理问题包括错误数据、重复数据、缺失数据、数据不均衡、量纲不一致、类别变量无法直接输入模型等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855"/>
        <w:gridCol w:w="3402"/>
      </w:tblGrid>
      <w:tr w14:paraId="45A02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B183"/>
            <w:vAlign w:val="center"/>
          </w:tcPr>
          <w:p w14:paraId="170AAA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问题类型</w:t>
            </w:r>
          </w:p>
        </w:tc>
        <w:tc>
          <w:tcPr>
            <w:tcW w:w="3855" w:type="dxa"/>
            <w:shd w:val="clear" w:color="auto" w:fill="F4B183"/>
            <w:vAlign w:val="center"/>
          </w:tcPr>
          <w:p w14:paraId="623BC7C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含义</w:t>
            </w:r>
          </w:p>
        </w:tc>
        <w:tc>
          <w:tcPr>
            <w:tcW w:w="3402" w:type="dxa"/>
            <w:shd w:val="clear" w:color="auto" w:fill="F4B183"/>
            <w:vAlign w:val="center"/>
          </w:tcPr>
          <w:p w14:paraId="21B5B5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常见处理方法</w:t>
            </w:r>
          </w:p>
        </w:tc>
      </w:tr>
      <w:tr w14:paraId="74256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762168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错误数据</w:t>
            </w:r>
          </w:p>
        </w:tc>
        <w:tc>
          <w:tcPr>
            <w:tcW w:w="3855" w:type="dxa"/>
            <w:vAlign w:val="center"/>
          </w:tcPr>
          <w:p w14:paraId="02C4ED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数据记录有误、不合理或格式错误。</w:t>
            </w:r>
          </w:p>
        </w:tc>
        <w:tc>
          <w:tcPr>
            <w:tcW w:w="3402" w:type="dxa"/>
            <w:vAlign w:val="center"/>
          </w:tcPr>
          <w:p w14:paraId="50564C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删除、修正、人工核验、规则校验</w:t>
            </w:r>
          </w:p>
        </w:tc>
      </w:tr>
      <w:tr w14:paraId="085FB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2AD4A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重复数据</w:t>
            </w:r>
          </w:p>
        </w:tc>
        <w:tc>
          <w:tcPr>
            <w:tcW w:w="3855" w:type="dxa"/>
            <w:vAlign w:val="center"/>
          </w:tcPr>
          <w:p w14:paraId="7A5FC5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相同记录或高度相似记录重复出现。</w:t>
            </w:r>
          </w:p>
        </w:tc>
        <w:tc>
          <w:tcPr>
            <w:tcW w:w="3402" w:type="dxa"/>
            <w:vAlign w:val="center"/>
          </w:tcPr>
          <w:p w14:paraId="52CFE1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识别重复项并去重</w:t>
            </w:r>
          </w:p>
        </w:tc>
      </w:tr>
      <w:tr w14:paraId="19E99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5D8FA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缺失数据</w:t>
            </w:r>
          </w:p>
        </w:tc>
        <w:tc>
          <w:tcPr>
            <w:tcW w:w="3855" w:type="dxa"/>
            <w:vAlign w:val="center"/>
          </w:tcPr>
          <w:p w14:paraId="02C3BF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某些字段为空或无效。</w:t>
            </w:r>
          </w:p>
        </w:tc>
        <w:tc>
          <w:tcPr>
            <w:tcW w:w="3402" w:type="dxa"/>
            <w:vAlign w:val="center"/>
          </w:tcPr>
          <w:p w14:paraId="0F3C50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删除、填补、模型预测填补</w:t>
            </w:r>
          </w:p>
        </w:tc>
      </w:tr>
      <w:tr w14:paraId="4B57D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1A116C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数据不均衡</w:t>
            </w:r>
          </w:p>
        </w:tc>
        <w:tc>
          <w:tcPr>
            <w:tcW w:w="3855" w:type="dxa"/>
            <w:vAlign w:val="center"/>
          </w:tcPr>
          <w:p w14:paraId="4C6B0F9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不同类别样本数量差异过大。</w:t>
            </w:r>
          </w:p>
        </w:tc>
        <w:tc>
          <w:tcPr>
            <w:tcW w:w="3402" w:type="dxa"/>
            <w:vAlign w:val="center"/>
          </w:tcPr>
          <w:p w14:paraId="3A1E0F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欠采样、过采样、数据增强、类别权重</w:t>
            </w:r>
          </w:p>
        </w:tc>
      </w:tr>
      <w:tr w14:paraId="598CE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0B827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量纲不一致</w:t>
            </w:r>
          </w:p>
        </w:tc>
        <w:tc>
          <w:tcPr>
            <w:tcW w:w="3855" w:type="dxa"/>
            <w:vAlign w:val="center"/>
          </w:tcPr>
          <w:p w14:paraId="2A8845C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不同特征单位和取值范围差异很大。</w:t>
            </w:r>
          </w:p>
        </w:tc>
        <w:tc>
          <w:tcPr>
            <w:tcW w:w="3402" w:type="dxa"/>
            <w:vAlign w:val="center"/>
          </w:tcPr>
          <w:p w14:paraId="5E1830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min-max 标准化、z-score 标准化</w:t>
            </w:r>
          </w:p>
        </w:tc>
      </w:tr>
      <w:tr w14:paraId="563F4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BE0C7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类别数据</w:t>
            </w:r>
          </w:p>
        </w:tc>
        <w:tc>
          <w:tcPr>
            <w:tcW w:w="3855" w:type="dxa"/>
            <w:vAlign w:val="center"/>
          </w:tcPr>
          <w:p w14:paraId="5A2AE9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文本类别不能直接输入大多数模型。</w:t>
            </w:r>
          </w:p>
        </w:tc>
        <w:tc>
          <w:tcPr>
            <w:tcW w:w="3402" w:type="dxa"/>
            <w:vAlign w:val="center"/>
          </w:tcPr>
          <w:p w14:paraId="36CA2C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Label 编码、One-Hot 编码</w:t>
            </w:r>
          </w:p>
        </w:tc>
      </w:tr>
    </w:tbl>
    <w:p w14:paraId="6F621A56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3.5 错误数据处理</w:t>
      </w:r>
    </w:p>
    <w:p w14:paraId="4444CC9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错误数据会干扰模型学习，常见错误包括格式错误、逻辑错误、异常值、无效值和录入错误。处理错误数据时，要结合业务规则判断，而不是机械删除。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855"/>
        <w:gridCol w:w="3402"/>
      </w:tblGrid>
      <w:tr w14:paraId="10758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B183"/>
            <w:vAlign w:val="center"/>
          </w:tcPr>
          <w:p w14:paraId="2DCDC10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错误类型</w:t>
            </w:r>
          </w:p>
        </w:tc>
        <w:tc>
          <w:tcPr>
            <w:tcW w:w="3855" w:type="dxa"/>
            <w:shd w:val="clear" w:color="auto" w:fill="F4B183"/>
            <w:vAlign w:val="center"/>
          </w:tcPr>
          <w:p w14:paraId="74EF54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例子</w:t>
            </w:r>
          </w:p>
        </w:tc>
        <w:tc>
          <w:tcPr>
            <w:tcW w:w="3402" w:type="dxa"/>
            <w:shd w:val="clear" w:color="auto" w:fill="F4B183"/>
            <w:vAlign w:val="center"/>
          </w:tcPr>
          <w:p w14:paraId="5D24763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处理思路</w:t>
            </w:r>
          </w:p>
        </w:tc>
      </w:tr>
      <w:tr w14:paraId="6A43F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15DA4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格式错误</w:t>
            </w:r>
          </w:p>
        </w:tc>
        <w:tc>
          <w:tcPr>
            <w:tcW w:w="3855" w:type="dxa"/>
            <w:vAlign w:val="center"/>
          </w:tcPr>
          <w:p w14:paraId="7B9E43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日期写成“2024/99/99”，手机号位数不对。</w:t>
            </w:r>
          </w:p>
        </w:tc>
        <w:tc>
          <w:tcPr>
            <w:tcW w:w="3402" w:type="dxa"/>
            <w:vAlign w:val="center"/>
          </w:tcPr>
          <w:p w14:paraId="758A856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统一格式，无法修复时删除或标记。</w:t>
            </w:r>
          </w:p>
        </w:tc>
      </w:tr>
      <w:tr w14:paraId="4AA9A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86F197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逻辑错误</w:t>
            </w:r>
          </w:p>
        </w:tc>
        <w:tc>
          <w:tcPr>
            <w:tcW w:w="3855" w:type="dxa"/>
            <w:vAlign w:val="center"/>
          </w:tcPr>
          <w:p w14:paraId="514F3A9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年龄为负数，结束时间早于开始时间。</w:t>
            </w:r>
          </w:p>
        </w:tc>
        <w:tc>
          <w:tcPr>
            <w:tcW w:w="3402" w:type="dxa"/>
            <w:vAlign w:val="center"/>
          </w:tcPr>
          <w:p w14:paraId="0AC3A3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用业务规则校验并修正。</w:t>
            </w:r>
          </w:p>
        </w:tc>
      </w:tr>
      <w:tr w14:paraId="45E49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22B376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异常值</w:t>
            </w:r>
          </w:p>
        </w:tc>
        <w:tc>
          <w:tcPr>
            <w:tcW w:w="3855" w:type="dxa"/>
            <w:vAlign w:val="center"/>
          </w:tcPr>
          <w:p w14:paraId="38917F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商品价格远高于正常范围。</w:t>
            </w:r>
          </w:p>
        </w:tc>
        <w:tc>
          <w:tcPr>
            <w:tcW w:w="3402" w:type="dxa"/>
            <w:vAlign w:val="center"/>
          </w:tcPr>
          <w:p w14:paraId="7CE024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判断是否真实异常，再决定截断、修正或保留。</w:t>
            </w:r>
          </w:p>
        </w:tc>
      </w:tr>
      <w:tr w14:paraId="177F5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B96FD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类型错误</w:t>
            </w:r>
          </w:p>
        </w:tc>
        <w:tc>
          <w:tcPr>
            <w:tcW w:w="3855" w:type="dxa"/>
            <w:vAlign w:val="center"/>
          </w:tcPr>
          <w:p w14:paraId="297681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数值字段中混入文本。</w:t>
            </w:r>
          </w:p>
        </w:tc>
        <w:tc>
          <w:tcPr>
            <w:tcW w:w="3402" w:type="dxa"/>
            <w:vAlign w:val="center"/>
          </w:tcPr>
          <w:p w14:paraId="7E23CF3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转换类型或剔除错误记录。</w:t>
            </w:r>
          </w:p>
        </w:tc>
      </w:tr>
    </w:tbl>
    <w:p w14:paraId="6A3CB2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1B5A1AC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3.6 重复数据处理</w:t>
      </w:r>
    </w:p>
    <w:p w14:paraId="00D1F39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重复数据指同一数据在数据集中多次出现。重复样本会让模型过度关注某些样本，影响训练结果。常见处理方法是先识别重复记录，再根据业务需求保留一条或合并信息。</w:t>
      </w:r>
    </w:p>
    <w:p w14:paraId="0D16B63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完全重复：所有字段都相同，通常可以删除重复项。</w:t>
      </w:r>
    </w:p>
    <w:p w14:paraId="4EC09ECD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部分重复：关键字段相同但其他字段不同，需要结合业务判断。</w:t>
      </w:r>
    </w:p>
    <w:p w14:paraId="186354CB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近似重复：文本、图片或记录高度相似，需要更复杂的匹配方法。</w:t>
      </w:r>
    </w:p>
    <w:p w14:paraId="0E3A509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3.7 缺失数据处理</w:t>
      </w:r>
    </w:p>
    <w:p w14:paraId="63D4AA0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缺失数据是指数据集中某些字段没有有效值。缺失值处理方式要结合缺失比例、字段重要性、数据类型和业务含义。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721"/>
        <w:gridCol w:w="2268"/>
        <w:gridCol w:w="2268"/>
      </w:tblGrid>
      <w:tr w14:paraId="446C6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B183"/>
            <w:vAlign w:val="center"/>
          </w:tcPr>
          <w:p w14:paraId="021747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处理方法</w:t>
            </w:r>
          </w:p>
        </w:tc>
        <w:tc>
          <w:tcPr>
            <w:tcW w:w="2721" w:type="dxa"/>
            <w:shd w:val="clear" w:color="auto" w:fill="F4B183"/>
            <w:vAlign w:val="center"/>
          </w:tcPr>
          <w:p w14:paraId="6AF054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适用场景</w:t>
            </w:r>
          </w:p>
        </w:tc>
        <w:tc>
          <w:tcPr>
            <w:tcW w:w="2268" w:type="dxa"/>
            <w:shd w:val="clear" w:color="auto" w:fill="F4B183"/>
            <w:vAlign w:val="center"/>
          </w:tcPr>
          <w:p w14:paraId="4418075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优点</w:t>
            </w:r>
          </w:p>
        </w:tc>
        <w:tc>
          <w:tcPr>
            <w:tcW w:w="2268" w:type="dxa"/>
            <w:shd w:val="clear" w:color="auto" w:fill="F4B183"/>
            <w:vAlign w:val="center"/>
          </w:tcPr>
          <w:p w14:paraId="55E221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不足</w:t>
            </w:r>
          </w:p>
        </w:tc>
      </w:tr>
      <w:tr w14:paraId="72BDF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9922E4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删除缺失样本</w:t>
            </w:r>
          </w:p>
        </w:tc>
        <w:tc>
          <w:tcPr>
            <w:tcW w:w="2721" w:type="dxa"/>
            <w:vAlign w:val="center"/>
          </w:tcPr>
          <w:p w14:paraId="369A946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缺失比例很低，且样本不关键。</w:t>
            </w:r>
          </w:p>
        </w:tc>
        <w:tc>
          <w:tcPr>
            <w:tcW w:w="2268" w:type="dxa"/>
            <w:vAlign w:val="center"/>
          </w:tcPr>
          <w:p w14:paraId="44C4FF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简单直接。</w:t>
            </w:r>
          </w:p>
        </w:tc>
        <w:tc>
          <w:tcPr>
            <w:tcW w:w="2268" w:type="dxa"/>
            <w:vAlign w:val="center"/>
          </w:tcPr>
          <w:p w14:paraId="7CFE16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可能丢失有效信息。</w:t>
            </w:r>
          </w:p>
        </w:tc>
      </w:tr>
      <w:tr w14:paraId="39B70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6F1C0C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删除缺失字段</w:t>
            </w:r>
          </w:p>
        </w:tc>
        <w:tc>
          <w:tcPr>
            <w:tcW w:w="2721" w:type="dxa"/>
            <w:vAlign w:val="center"/>
          </w:tcPr>
          <w:p w14:paraId="25E9B2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某字段大量缺失，且价值较低。</w:t>
            </w:r>
          </w:p>
        </w:tc>
        <w:tc>
          <w:tcPr>
            <w:tcW w:w="2268" w:type="dxa"/>
            <w:vAlign w:val="center"/>
          </w:tcPr>
          <w:p w14:paraId="6E9AA9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降低噪声。</w:t>
            </w:r>
          </w:p>
        </w:tc>
        <w:tc>
          <w:tcPr>
            <w:tcW w:w="2268" w:type="dxa"/>
            <w:vAlign w:val="center"/>
          </w:tcPr>
          <w:p w14:paraId="3452D25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可能删除有用特征。</w:t>
            </w:r>
          </w:p>
        </w:tc>
      </w:tr>
      <w:tr w14:paraId="68D98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4BBAA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均值填补</w:t>
            </w:r>
          </w:p>
        </w:tc>
        <w:tc>
          <w:tcPr>
            <w:tcW w:w="2721" w:type="dxa"/>
            <w:vAlign w:val="center"/>
          </w:tcPr>
          <w:p w14:paraId="53EF98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数值型字段且分布较稳定。</w:t>
            </w:r>
          </w:p>
        </w:tc>
        <w:tc>
          <w:tcPr>
            <w:tcW w:w="2268" w:type="dxa"/>
            <w:vAlign w:val="center"/>
          </w:tcPr>
          <w:p w14:paraId="009921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实现简单。</w:t>
            </w:r>
          </w:p>
        </w:tc>
        <w:tc>
          <w:tcPr>
            <w:tcW w:w="2268" w:type="dxa"/>
            <w:vAlign w:val="center"/>
          </w:tcPr>
          <w:p w14:paraId="744578B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容易降低数据方差。</w:t>
            </w:r>
          </w:p>
        </w:tc>
      </w:tr>
      <w:tr w14:paraId="4B811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B1A72B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中位数填补</w:t>
            </w:r>
          </w:p>
        </w:tc>
        <w:tc>
          <w:tcPr>
            <w:tcW w:w="2721" w:type="dxa"/>
            <w:vAlign w:val="center"/>
          </w:tcPr>
          <w:p w14:paraId="2A1062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数值型字段且有异常值。</w:t>
            </w:r>
          </w:p>
        </w:tc>
        <w:tc>
          <w:tcPr>
            <w:tcW w:w="2268" w:type="dxa"/>
            <w:vAlign w:val="center"/>
          </w:tcPr>
          <w:p w14:paraId="046C89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比均值更稳健。</w:t>
            </w:r>
          </w:p>
        </w:tc>
        <w:tc>
          <w:tcPr>
            <w:tcW w:w="2268" w:type="dxa"/>
            <w:vAlign w:val="center"/>
          </w:tcPr>
          <w:p w14:paraId="1C163D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仍可能引入偏差。</w:t>
            </w:r>
          </w:p>
        </w:tc>
      </w:tr>
      <w:tr w14:paraId="387B6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25C349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众数填补</w:t>
            </w:r>
          </w:p>
        </w:tc>
        <w:tc>
          <w:tcPr>
            <w:tcW w:w="2721" w:type="dxa"/>
            <w:vAlign w:val="center"/>
          </w:tcPr>
          <w:p w14:paraId="2699528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类别型字段。</w:t>
            </w:r>
          </w:p>
        </w:tc>
        <w:tc>
          <w:tcPr>
            <w:tcW w:w="2268" w:type="dxa"/>
            <w:vAlign w:val="center"/>
          </w:tcPr>
          <w:p w14:paraId="16E35A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适合类别变量。</w:t>
            </w:r>
          </w:p>
        </w:tc>
        <w:tc>
          <w:tcPr>
            <w:tcW w:w="2268" w:type="dxa"/>
            <w:vAlign w:val="center"/>
          </w:tcPr>
          <w:p w14:paraId="2E4A49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可能强化多数类别。</w:t>
            </w:r>
          </w:p>
        </w:tc>
      </w:tr>
      <w:tr w14:paraId="7887B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76C4A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模型预测填补</w:t>
            </w:r>
          </w:p>
        </w:tc>
        <w:tc>
          <w:tcPr>
            <w:tcW w:w="2721" w:type="dxa"/>
            <w:vAlign w:val="center"/>
          </w:tcPr>
          <w:p w14:paraId="080FF3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字段重要且缺失机制复杂。</w:t>
            </w:r>
          </w:p>
        </w:tc>
        <w:tc>
          <w:tcPr>
            <w:tcW w:w="2268" w:type="dxa"/>
            <w:vAlign w:val="center"/>
          </w:tcPr>
          <w:p w14:paraId="0C1C8E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可能更准确。</w:t>
            </w:r>
          </w:p>
        </w:tc>
        <w:tc>
          <w:tcPr>
            <w:tcW w:w="2268" w:type="dxa"/>
            <w:vAlign w:val="center"/>
          </w:tcPr>
          <w:p w14:paraId="65A1629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实现成本较高。</w:t>
            </w:r>
          </w:p>
        </w:tc>
      </w:tr>
    </w:tbl>
    <w:p w14:paraId="5708CD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210FF1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【重点】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缺失值不一定都要删除。删除最简单，但可能损失样本；填补能保留数据，但可能引入偏差。</w:t>
      </w:r>
    </w:p>
    <w:p w14:paraId="63E4D49F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3.8 数据不均衡</w:t>
      </w:r>
    </w:p>
    <w:p w14:paraId="66CA188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数据不均衡指不同类别样本数量差异较大。例如欺诈检测中，正常交易远多于欺诈交易。此时如果只看准确率，模型可能把所有样本都预测为多数类，也能得到很高准确率，但实际没有价值。</w:t>
      </w:r>
    </w:p>
    <w:p w14:paraId="661B4BF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8"/>
        <w:gridCol w:w="6803"/>
      </w:tblGrid>
      <w:tr w14:paraId="7E379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8" w:type="dxa"/>
            <w:shd w:val="clear" w:color="auto" w:fill="F4B183"/>
            <w:vAlign w:val="center"/>
          </w:tcPr>
          <w:p w14:paraId="3304AE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处理方法</w:t>
            </w:r>
          </w:p>
        </w:tc>
        <w:tc>
          <w:tcPr>
            <w:tcW w:w="6803" w:type="dxa"/>
            <w:shd w:val="clear" w:color="auto" w:fill="F4B183"/>
            <w:vAlign w:val="center"/>
          </w:tcPr>
          <w:p w14:paraId="7E2B61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4407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8" w:type="dxa"/>
            <w:vAlign w:val="center"/>
          </w:tcPr>
          <w:p w14:paraId="6AFFCA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欠采样</w:t>
            </w:r>
          </w:p>
        </w:tc>
        <w:tc>
          <w:tcPr>
            <w:tcW w:w="6803" w:type="dxa"/>
            <w:vAlign w:val="center"/>
          </w:tcPr>
          <w:p w14:paraId="601BCFD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减少多数类样本，使类别数量更接近。</w:t>
            </w:r>
          </w:p>
        </w:tc>
      </w:tr>
      <w:tr w14:paraId="5897F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8" w:type="dxa"/>
            <w:vAlign w:val="center"/>
          </w:tcPr>
          <w:p w14:paraId="18FE06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过采样</w:t>
            </w:r>
          </w:p>
        </w:tc>
        <w:tc>
          <w:tcPr>
            <w:tcW w:w="6803" w:type="dxa"/>
            <w:vAlign w:val="center"/>
          </w:tcPr>
          <w:p w14:paraId="1389D54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增加少数类样本，例如复制少数类或生成新样本。</w:t>
            </w:r>
          </w:p>
        </w:tc>
      </w:tr>
      <w:tr w14:paraId="2593A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8" w:type="dxa"/>
            <w:vAlign w:val="center"/>
          </w:tcPr>
          <w:p w14:paraId="556505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数据增强</w:t>
            </w:r>
          </w:p>
        </w:tc>
        <w:tc>
          <w:tcPr>
            <w:tcW w:w="6803" w:type="dxa"/>
            <w:vAlign w:val="center"/>
          </w:tcPr>
          <w:p w14:paraId="5074C5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对少数类样本进行扩充，常用于图像、语音、文本。</w:t>
            </w:r>
          </w:p>
        </w:tc>
      </w:tr>
      <w:tr w14:paraId="0A48D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8" w:type="dxa"/>
            <w:vAlign w:val="center"/>
          </w:tcPr>
          <w:p w14:paraId="1AB5F3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类别权重</w:t>
            </w:r>
          </w:p>
        </w:tc>
        <w:tc>
          <w:tcPr>
            <w:tcW w:w="6803" w:type="dxa"/>
            <w:vAlign w:val="center"/>
          </w:tcPr>
          <w:p w14:paraId="1DF6B1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训练时给少数类更高权重。</w:t>
            </w:r>
          </w:p>
        </w:tc>
      </w:tr>
      <w:tr w14:paraId="7BBD5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8" w:type="dxa"/>
            <w:vAlign w:val="center"/>
          </w:tcPr>
          <w:p w14:paraId="1F0FC1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选择合适指标</w:t>
            </w:r>
          </w:p>
        </w:tc>
        <w:tc>
          <w:tcPr>
            <w:tcW w:w="6803" w:type="dxa"/>
            <w:vAlign w:val="center"/>
          </w:tcPr>
          <w:p w14:paraId="4954727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不只看 Accuracy，还要关注 Precision、Recall、F1。</w:t>
            </w:r>
          </w:p>
        </w:tc>
      </w:tr>
    </w:tbl>
    <w:p w14:paraId="2DCA094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6AB3A615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3.9 数据标准化</w:t>
      </w:r>
    </w:p>
    <w:p w14:paraId="113C12E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不同特征的单位和取值范围可能差异很大，例如“收入”和“年龄”的数值范围相差明显。标准化可以让模型更稳定地学习各个特征，避免大范围数值特征过度影响模型。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3402"/>
        <w:gridCol w:w="2551"/>
        <w:gridCol w:w="2551"/>
      </w:tblGrid>
      <w:tr w14:paraId="17C5B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871" w:type="dxa"/>
            <w:shd w:val="clear" w:color="auto" w:fill="F4B183"/>
            <w:vAlign w:val="center"/>
          </w:tcPr>
          <w:p w14:paraId="258BA0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方法</w:t>
            </w:r>
          </w:p>
        </w:tc>
        <w:tc>
          <w:tcPr>
            <w:tcW w:w="3402" w:type="dxa"/>
            <w:shd w:val="clear" w:color="auto" w:fill="F4B183"/>
            <w:vAlign w:val="center"/>
          </w:tcPr>
          <w:p w14:paraId="51FE6D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核心思想</w:t>
            </w:r>
          </w:p>
        </w:tc>
        <w:tc>
          <w:tcPr>
            <w:tcW w:w="2551" w:type="dxa"/>
            <w:shd w:val="clear" w:color="auto" w:fill="F4B183"/>
            <w:vAlign w:val="center"/>
          </w:tcPr>
          <w:p w14:paraId="2C1201B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结果特点</w:t>
            </w:r>
          </w:p>
        </w:tc>
        <w:tc>
          <w:tcPr>
            <w:tcW w:w="2551" w:type="dxa"/>
            <w:shd w:val="clear" w:color="auto" w:fill="F4B183"/>
            <w:vAlign w:val="center"/>
          </w:tcPr>
          <w:p w14:paraId="47D9AC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适用场景</w:t>
            </w:r>
          </w:p>
        </w:tc>
      </w:tr>
      <w:tr w14:paraId="3E245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4BCCED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min-max 标准化</w:t>
            </w:r>
          </w:p>
        </w:tc>
        <w:tc>
          <w:tcPr>
            <w:tcW w:w="3402" w:type="dxa"/>
            <w:vAlign w:val="center"/>
          </w:tcPr>
          <w:p w14:paraId="0B906C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按最小值和最大值把数据缩放到指定范围，常见为 [0,1]。</w:t>
            </w:r>
          </w:p>
        </w:tc>
        <w:tc>
          <w:tcPr>
            <w:tcW w:w="2551" w:type="dxa"/>
            <w:vAlign w:val="center"/>
          </w:tcPr>
          <w:p w14:paraId="107EA76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保留原始分布形状，但受极端值影响较大。</w:t>
            </w:r>
          </w:p>
        </w:tc>
        <w:tc>
          <w:tcPr>
            <w:tcW w:w="2551" w:type="dxa"/>
            <w:vAlign w:val="center"/>
          </w:tcPr>
          <w:p w14:paraId="6237E8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取值范围明确、需要统一到固定区间时。</w:t>
            </w:r>
          </w:p>
        </w:tc>
      </w:tr>
      <w:tr w14:paraId="1478B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1E01D6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z-score 标准化</w:t>
            </w:r>
          </w:p>
        </w:tc>
        <w:tc>
          <w:tcPr>
            <w:tcW w:w="3402" w:type="dxa"/>
            <w:vAlign w:val="center"/>
          </w:tcPr>
          <w:p w14:paraId="006232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按均值和标准差进行转换，使数据均值为 0、标准差为 1。</w:t>
            </w:r>
          </w:p>
        </w:tc>
        <w:tc>
          <w:tcPr>
            <w:tcW w:w="2551" w:type="dxa"/>
            <w:vAlign w:val="center"/>
          </w:tcPr>
          <w:p w14:paraId="5F1D56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不限定固定范围，对量纲差异处理较好。</w:t>
            </w:r>
          </w:p>
        </w:tc>
        <w:tc>
          <w:tcPr>
            <w:tcW w:w="2551" w:type="dxa"/>
            <w:vAlign w:val="center"/>
          </w:tcPr>
          <w:p w14:paraId="30FE4E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数据近似正态分布或特征尺度差异明显时。</w:t>
            </w:r>
          </w:p>
        </w:tc>
      </w:tr>
    </w:tbl>
    <w:p w14:paraId="20046D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58C55D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【重点】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min-max 关注“缩放到固定区间”，z-score 关注“均值为 0、标准差为 1”。</w:t>
      </w:r>
    </w:p>
    <w:p w14:paraId="614D192D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3.10 数据编码</w:t>
      </w:r>
    </w:p>
    <w:p w14:paraId="42CD496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机器学习模型通常不能直接处理“春夏秋冬”“高低中”等文本类别，因此需要把类别变量转换为数值形式。常见方法包括 Label 编码和 One-Hot 编码。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835"/>
        <w:gridCol w:w="2268"/>
        <w:gridCol w:w="2268"/>
      </w:tblGrid>
      <w:tr w14:paraId="58986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4B183"/>
            <w:vAlign w:val="center"/>
          </w:tcPr>
          <w:p w14:paraId="7899E0E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编码方式</w:t>
            </w:r>
          </w:p>
        </w:tc>
        <w:tc>
          <w:tcPr>
            <w:tcW w:w="2835" w:type="dxa"/>
            <w:shd w:val="clear" w:color="auto" w:fill="F4B183"/>
            <w:vAlign w:val="center"/>
          </w:tcPr>
          <w:p w14:paraId="7FF8D6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含义</w:t>
            </w:r>
          </w:p>
        </w:tc>
        <w:tc>
          <w:tcPr>
            <w:tcW w:w="2268" w:type="dxa"/>
            <w:shd w:val="clear" w:color="auto" w:fill="F4B183"/>
            <w:vAlign w:val="center"/>
          </w:tcPr>
          <w:p w14:paraId="66E035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适合场景</w:t>
            </w:r>
          </w:p>
        </w:tc>
        <w:tc>
          <w:tcPr>
            <w:tcW w:w="2268" w:type="dxa"/>
            <w:shd w:val="clear" w:color="auto" w:fill="F4B183"/>
            <w:vAlign w:val="center"/>
          </w:tcPr>
          <w:p w14:paraId="0DADCB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例子</w:t>
            </w:r>
          </w:p>
        </w:tc>
      </w:tr>
      <w:tr w14:paraId="7AF49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2E7016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Label 编码</w:t>
            </w:r>
          </w:p>
        </w:tc>
        <w:tc>
          <w:tcPr>
            <w:tcW w:w="2835" w:type="dxa"/>
            <w:vAlign w:val="center"/>
          </w:tcPr>
          <w:p w14:paraId="034F39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给每个类别分配一个整数编号。</w:t>
            </w:r>
          </w:p>
        </w:tc>
        <w:tc>
          <w:tcPr>
            <w:tcW w:w="2268" w:type="dxa"/>
            <w:vAlign w:val="center"/>
          </w:tcPr>
          <w:p w14:paraId="7DE2CE1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类别之间有顺序关系。</w:t>
            </w:r>
          </w:p>
        </w:tc>
        <w:tc>
          <w:tcPr>
            <w:tcW w:w="2268" w:type="dxa"/>
            <w:vAlign w:val="center"/>
          </w:tcPr>
          <w:p w14:paraId="4D3C51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差=1，中=2，良=3，优=4</w:t>
            </w:r>
          </w:p>
        </w:tc>
      </w:tr>
      <w:tr w14:paraId="031F1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E39F7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One-Hot 编码</w:t>
            </w:r>
          </w:p>
        </w:tc>
        <w:tc>
          <w:tcPr>
            <w:tcW w:w="2835" w:type="dxa"/>
            <w:vAlign w:val="center"/>
          </w:tcPr>
          <w:p w14:paraId="4B0629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每个类别对应一个二进制向量位置。</w:t>
            </w:r>
          </w:p>
        </w:tc>
        <w:tc>
          <w:tcPr>
            <w:tcW w:w="2268" w:type="dxa"/>
            <w:vAlign w:val="center"/>
          </w:tcPr>
          <w:p w14:paraId="69E4AB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类别之间没有大小顺序。</w:t>
            </w:r>
          </w:p>
        </w:tc>
        <w:tc>
          <w:tcPr>
            <w:tcW w:w="2268" w:type="dxa"/>
            <w:vAlign w:val="center"/>
          </w:tcPr>
          <w:p w14:paraId="45C45B8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春=(1,0,0,0)，夏=(0,1,0,0)</w:t>
            </w:r>
          </w:p>
        </w:tc>
      </w:tr>
    </w:tbl>
    <w:p w14:paraId="3C672CE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7891CB0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【重点】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没有顺序关系的类别不宜随意用 Label 编码，否则模型可能误以为编号大小有意义。</w:t>
      </w:r>
    </w:p>
    <w:p w14:paraId="466BEA3C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3.11 数据可视化</w:t>
      </w:r>
    </w:p>
    <w:p w14:paraId="6F6B14F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数据可视化用于观察趋势、分布、比例、关系和异常。手册中不重点记忆绘图代码，重点记忆不同图表适合回答什么问题。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969"/>
      </w:tblGrid>
      <w:tr w14:paraId="4DB7C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4B183"/>
            <w:vAlign w:val="center"/>
          </w:tcPr>
          <w:p w14:paraId="07623B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图表类型</w:t>
            </w:r>
          </w:p>
        </w:tc>
        <w:tc>
          <w:tcPr>
            <w:tcW w:w="3402" w:type="dxa"/>
            <w:shd w:val="clear" w:color="auto" w:fill="F4B183"/>
            <w:vAlign w:val="center"/>
          </w:tcPr>
          <w:p w14:paraId="15C333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用途</w:t>
            </w:r>
          </w:p>
        </w:tc>
        <w:tc>
          <w:tcPr>
            <w:tcW w:w="3969" w:type="dxa"/>
            <w:shd w:val="clear" w:color="auto" w:fill="F4B183"/>
            <w:vAlign w:val="center"/>
          </w:tcPr>
          <w:p w14:paraId="6DB59F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典型问题</w:t>
            </w:r>
          </w:p>
        </w:tc>
      </w:tr>
      <w:tr w14:paraId="1FAA4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9D17C0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折线图</w:t>
            </w:r>
          </w:p>
        </w:tc>
        <w:tc>
          <w:tcPr>
            <w:tcW w:w="3402" w:type="dxa"/>
            <w:vAlign w:val="center"/>
          </w:tcPr>
          <w:p w14:paraId="40D4150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展示随时间变化的趋势。</w:t>
            </w:r>
          </w:p>
        </w:tc>
        <w:tc>
          <w:tcPr>
            <w:tcW w:w="3969" w:type="dxa"/>
            <w:vAlign w:val="center"/>
          </w:tcPr>
          <w:p w14:paraId="584A3A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销量是否上升？温度如何变化？</w:t>
            </w:r>
          </w:p>
        </w:tc>
      </w:tr>
      <w:tr w14:paraId="18EF4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5A867E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柱状图</w:t>
            </w:r>
          </w:p>
        </w:tc>
        <w:tc>
          <w:tcPr>
            <w:tcW w:w="3402" w:type="dxa"/>
            <w:vAlign w:val="center"/>
          </w:tcPr>
          <w:p w14:paraId="6E3F921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比较不同类别的数量或指标。</w:t>
            </w:r>
          </w:p>
        </w:tc>
        <w:tc>
          <w:tcPr>
            <w:tcW w:w="3969" w:type="dxa"/>
            <w:vAlign w:val="center"/>
          </w:tcPr>
          <w:p w14:paraId="621B17D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哪个品类销量最高？</w:t>
            </w:r>
          </w:p>
        </w:tc>
      </w:tr>
      <w:tr w14:paraId="31E23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8D66B0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直方图</w:t>
            </w:r>
          </w:p>
        </w:tc>
        <w:tc>
          <w:tcPr>
            <w:tcW w:w="3402" w:type="dxa"/>
            <w:vAlign w:val="center"/>
          </w:tcPr>
          <w:p w14:paraId="27F3735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观察数值数据分布。</w:t>
            </w:r>
          </w:p>
        </w:tc>
        <w:tc>
          <w:tcPr>
            <w:tcW w:w="3969" w:type="dxa"/>
            <w:vAlign w:val="center"/>
          </w:tcPr>
          <w:p w14:paraId="4F97C5C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年龄主要集中在哪个区间？</w:t>
            </w:r>
          </w:p>
        </w:tc>
      </w:tr>
      <w:tr w14:paraId="0B4D6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F2CD5D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散点图</w:t>
            </w:r>
          </w:p>
        </w:tc>
        <w:tc>
          <w:tcPr>
            <w:tcW w:w="3402" w:type="dxa"/>
            <w:vAlign w:val="center"/>
          </w:tcPr>
          <w:p w14:paraId="422F86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观察两个变量之间的关系。</w:t>
            </w:r>
          </w:p>
        </w:tc>
        <w:tc>
          <w:tcPr>
            <w:tcW w:w="3969" w:type="dxa"/>
            <w:vAlign w:val="center"/>
          </w:tcPr>
          <w:p w14:paraId="6887A6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广告费用和销量是否相关？</w:t>
            </w:r>
          </w:p>
        </w:tc>
      </w:tr>
      <w:tr w14:paraId="1020B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452A9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饼图</w:t>
            </w:r>
          </w:p>
        </w:tc>
        <w:tc>
          <w:tcPr>
            <w:tcW w:w="3402" w:type="dxa"/>
            <w:vAlign w:val="center"/>
          </w:tcPr>
          <w:p w14:paraId="207343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展示整体中的占比。</w:t>
            </w:r>
          </w:p>
        </w:tc>
        <w:tc>
          <w:tcPr>
            <w:tcW w:w="3969" w:type="dxa"/>
            <w:vAlign w:val="center"/>
          </w:tcPr>
          <w:p w14:paraId="7E020E0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各渠道订单占比是多少？</w:t>
            </w:r>
          </w:p>
        </w:tc>
      </w:tr>
      <w:tr w14:paraId="7AC4B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F66E22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箱线图</w:t>
            </w:r>
          </w:p>
        </w:tc>
        <w:tc>
          <w:tcPr>
            <w:tcW w:w="3402" w:type="dxa"/>
            <w:vAlign w:val="center"/>
          </w:tcPr>
          <w:p w14:paraId="56B9A0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观察分布范围、离散程度和异常值。</w:t>
            </w:r>
          </w:p>
        </w:tc>
        <w:tc>
          <w:tcPr>
            <w:tcW w:w="3969" w:type="dxa"/>
            <w:vAlign w:val="center"/>
          </w:tcPr>
          <w:p w14:paraId="2E87F2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是否存在极端价格？</w:t>
            </w:r>
          </w:p>
        </w:tc>
      </w:tr>
    </w:tbl>
    <w:p w14:paraId="19ADD12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7C7FC564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3.12 数据标注</w:t>
      </w:r>
    </w:p>
    <w:p w14:paraId="0159F5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42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监督学习需要带标签的数据。数据标注就是为图像、文本、语音等数据添加机器可学习的标签。标注质量会直接影响模型质量。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969"/>
        <w:gridCol w:w="3402"/>
      </w:tblGrid>
      <w:tr w14:paraId="3D573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F4B183"/>
            <w:vAlign w:val="center"/>
          </w:tcPr>
          <w:p w14:paraId="21420F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标注对象</w:t>
            </w:r>
          </w:p>
        </w:tc>
        <w:tc>
          <w:tcPr>
            <w:tcW w:w="3969" w:type="dxa"/>
            <w:shd w:val="clear" w:color="auto" w:fill="F4B183"/>
            <w:vAlign w:val="center"/>
          </w:tcPr>
          <w:p w14:paraId="11CD01E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常见标注类型</w:t>
            </w:r>
          </w:p>
        </w:tc>
        <w:tc>
          <w:tcPr>
            <w:tcW w:w="3402" w:type="dxa"/>
            <w:shd w:val="clear" w:color="auto" w:fill="F4B183"/>
            <w:vAlign w:val="center"/>
          </w:tcPr>
          <w:p w14:paraId="089C678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应用场景</w:t>
            </w:r>
          </w:p>
        </w:tc>
      </w:tr>
      <w:tr w14:paraId="2BAB0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9373BF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图像</w:t>
            </w:r>
          </w:p>
        </w:tc>
        <w:tc>
          <w:tcPr>
            <w:tcW w:w="3969" w:type="dxa"/>
            <w:vAlign w:val="center"/>
          </w:tcPr>
          <w:p w14:paraId="6FCDB9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图像分类、目标检测框、语义分割、多边形、OCR 标注。</w:t>
            </w:r>
          </w:p>
        </w:tc>
        <w:tc>
          <w:tcPr>
            <w:tcW w:w="3402" w:type="dxa"/>
            <w:vAlign w:val="center"/>
          </w:tcPr>
          <w:p w14:paraId="7293ED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商品识别、自动驾驶、医学影像、文字识别</w:t>
            </w:r>
          </w:p>
        </w:tc>
      </w:tr>
      <w:tr w14:paraId="0089C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7D878B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文本</w:t>
            </w:r>
          </w:p>
        </w:tc>
        <w:tc>
          <w:tcPr>
            <w:tcW w:w="3969" w:type="dxa"/>
            <w:vAlign w:val="center"/>
          </w:tcPr>
          <w:p w14:paraId="53CEBC8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文本分类、实体标注、词性标注、关系标注。</w:t>
            </w:r>
          </w:p>
        </w:tc>
        <w:tc>
          <w:tcPr>
            <w:tcW w:w="3402" w:type="dxa"/>
            <w:vAlign w:val="center"/>
          </w:tcPr>
          <w:p w14:paraId="14974D0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情感分析、命名实体识别、知识抽取</w:t>
            </w:r>
          </w:p>
        </w:tc>
      </w:tr>
      <w:tr w14:paraId="1DDD4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FA07D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语音</w:t>
            </w:r>
          </w:p>
        </w:tc>
        <w:tc>
          <w:tcPr>
            <w:tcW w:w="3969" w:type="dxa"/>
            <w:vAlign w:val="center"/>
          </w:tcPr>
          <w:p w14:paraId="65E1CE0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语音转写、音频切分、语音分类、说话人标注。</w:t>
            </w:r>
          </w:p>
        </w:tc>
        <w:tc>
          <w:tcPr>
            <w:tcW w:w="3402" w:type="dxa"/>
            <w:vAlign w:val="center"/>
          </w:tcPr>
          <w:p w14:paraId="5E7B9DE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语音识别、客服质检、会议转写</w:t>
            </w:r>
          </w:p>
        </w:tc>
      </w:tr>
    </w:tbl>
    <w:p w14:paraId="3204ABE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7ACA91E0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3.13 标注质量标准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12C78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B183"/>
            <w:vAlign w:val="center"/>
          </w:tcPr>
          <w:p w14:paraId="4474F7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质量维度</w:t>
            </w:r>
          </w:p>
        </w:tc>
        <w:tc>
          <w:tcPr>
            <w:tcW w:w="6803" w:type="dxa"/>
            <w:shd w:val="clear" w:color="auto" w:fill="F4B183"/>
            <w:vAlign w:val="center"/>
          </w:tcPr>
          <w:p w14:paraId="03FDF3D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1629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2E86C4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准确性</w:t>
            </w:r>
          </w:p>
        </w:tc>
        <w:tc>
          <w:tcPr>
            <w:tcW w:w="6803" w:type="dxa"/>
            <w:vAlign w:val="center"/>
          </w:tcPr>
          <w:p w14:paraId="7F7C85B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标注结果是否与真实含义一致。</w:t>
            </w:r>
          </w:p>
        </w:tc>
      </w:tr>
      <w:tr w14:paraId="05920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3C984B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一致性</w:t>
            </w:r>
          </w:p>
        </w:tc>
        <w:tc>
          <w:tcPr>
            <w:tcW w:w="6803" w:type="dxa"/>
            <w:vAlign w:val="center"/>
          </w:tcPr>
          <w:p w14:paraId="544F6EF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不同标注员或不同批次是否遵循同一规则。</w:t>
            </w:r>
          </w:p>
        </w:tc>
      </w:tr>
      <w:tr w14:paraId="34C75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CCA2A5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完整性</w:t>
            </w:r>
          </w:p>
        </w:tc>
        <w:tc>
          <w:tcPr>
            <w:tcW w:w="6803" w:type="dxa"/>
            <w:vAlign w:val="center"/>
          </w:tcPr>
          <w:p w14:paraId="7C0144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该标的对象是否都被标出，没有遗漏。</w:t>
            </w:r>
          </w:p>
        </w:tc>
      </w:tr>
      <w:tr w14:paraId="4AFDE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349AF7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规范性</w:t>
            </w:r>
          </w:p>
        </w:tc>
        <w:tc>
          <w:tcPr>
            <w:tcW w:w="6803" w:type="dxa"/>
            <w:vAlign w:val="center"/>
          </w:tcPr>
          <w:p w14:paraId="075245A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是否符合标注说明和文件格式要求。</w:t>
            </w:r>
          </w:p>
        </w:tc>
      </w:tr>
    </w:tbl>
    <w:p w14:paraId="2A377E7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5B91606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【重点】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在实际 AI 项目中，数据质量和标注质量往往比单纯更换模型更重要。</w:t>
      </w:r>
    </w:p>
    <w:p w14:paraId="7392B081">
      <w:pPr>
        <w:pStyle w:val="4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第3章小结</w:t>
      </w:r>
    </w:p>
    <w:p w14:paraId="5720A3AF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数据可以按字段类型分为文本型、时间型、数值型；按结构分为结构化、半结构化、非结构化。</w:t>
      </w:r>
    </w:p>
    <w:p w14:paraId="15B601F2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数据采集常见方式包括网络采集、终端/设备采集、系统日志采集、数据库采集。</w:t>
      </w:r>
    </w:p>
    <w:p w14:paraId="3C55D578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数据预处理重点包括错误数据、重复数据、缺失数据、数据不均衡、标准化和编码。</w:t>
      </w:r>
    </w:p>
    <w:p w14:paraId="7D0158A9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min-max 标准化把数据缩放到固定范围；z-score 标准化使均值为 0、标准差为 1。</w:t>
      </w:r>
    </w:p>
    <w:p w14:paraId="7D303A63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Label 编码适合有顺序类别，One-Hot 编码适合无顺序类别。</w:t>
      </w:r>
    </w:p>
    <w:p w14:paraId="07AF1A36">
      <w:pPr>
        <w:pStyle w:val="1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数据标注是监督学习的重要基础，图像、文本、语音都有不同标注方式。</w:t>
      </w:r>
    </w:p>
    <w:p w14:paraId="65A977CB">
      <w:pP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page"/>
      </w:r>
    </w:p>
    <w:p w14:paraId="5632F364">
      <w:pPr>
        <w:spacing w:before="0" w:after="160" w:line="360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第4章 机器学习基础</w:t>
      </w:r>
    </w:p>
    <w:p w14:paraId="6DDE3A74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4.1 机器学习的定义与学习目标</w:t>
      </w:r>
    </w:p>
    <w:p w14:paraId="7C86C10B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机器学习是人工智能的重要实现方法。它并不是让程序员把所有规则逐条写死，而是让计算机从已有数据中学习规律，并把学到的规律用于新样本的预测、分类、聚类或决策。</w:t>
      </w:r>
    </w:p>
    <w:p w14:paraId="6B33C4A4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机器学习的一般目标可以概括为：通过训练数据获得一个模型，使模型在未知数据上也能保持较好的泛化能力。这里的“模型”可以理解为从输入到输出的映射关系。</w:t>
      </w:r>
    </w:p>
    <w:p w14:paraId="7C83EBA9">
      <w:pPr>
        <w:spacing w:before="0" w:after="40" w:line="360" w:lineRule="auto"/>
        <w:ind w:left="360" w:hanging="24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• 输入数据：用于训练或预测的样本，如图片、文本、表格数据、语音数据。</w:t>
      </w:r>
    </w:p>
    <w:p w14:paraId="6CE5ACDB">
      <w:pPr>
        <w:spacing w:before="0" w:after="40" w:line="360" w:lineRule="auto"/>
        <w:ind w:left="360" w:hanging="24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• 特征：用于描述样本的属性，如用户年龄、商品价格、图像像素、词向量。</w:t>
      </w:r>
    </w:p>
    <w:p w14:paraId="04A50BFC">
      <w:pPr>
        <w:spacing w:before="0" w:after="40" w:line="360" w:lineRule="auto"/>
        <w:ind w:left="360" w:hanging="24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• 标签：监督学习中样本对应的正确答案，如猫/狗、是否违约、房价数值。</w:t>
      </w:r>
    </w:p>
    <w:p w14:paraId="27C0BA6A">
      <w:pPr>
        <w:spacing w:before="0" w:after="40" w:line="360" w:lineRule="auto"/>
        <w:ind w:left="360" w:hanging="24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• 模型：通过训练得到的规则或函数，用于对新数据进行预测。</w:t>
      </w:r>
    </w:p>
    <w:p w14:paraId="45ED9509">
      <w:pPr>
        <w:spacing w:before="0" w:after="40" w:line="360" w:lineRule="auto"/>
        <w:ind w:left="360" w:hanging="24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• 泛化能力：模型面对没见过的数据时仍能正确判断的能力。</w:t>
      </w:r>
    </w:p>
    <w:p w14:paraId="04BC367E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4.2 人工智能、机器学习与深度学习的关系</w:t>
      </w:r>
    </w:p>
    <w:p w14:paraId="600B7BF7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三者是包含关系：人工智能的范围最大，机器学习是实现人工智能的重要路径，深度学习是机器学习中的一类方法，主要依赖多层神经网络自动学习特征。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7"/>
        <w:gridCol w:w="4023"/>
        <w:gridCol w:w="4245"/>
      </w:tblGrid>
      <w:tr w14:paraId="5CDD6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7" w:type="dxa"/>
            <w:shd w:val="clear" w:color="auto" w:fill="D9EAF7"/>
            <w:vAlign w:val="center"/>
          </w:tcPr>
          <w:p w14:paraId="0E1D8B2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概念</w:t>
            </w:r>
          </w:p>
        </w:tc>
        <w:tc>
          <w:tcPr>
            <w:tcW w:w="4023" w:type="dxa"/>
            <w:shd w:val="clear" w:color="auto" w:fill="D9EAF7"/>
            <w:vAlign w:val="center"/>
          </w:tcPr>
          <w:p w14:paraId="4C5A4F4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范围与定位</w:t>
            </w:r>
          </w:p>
        </w:tc>
        <w:tc>
          <w:tcPr>
            <w:tcW w:w="4245" w:type="dxa"/>
            <w:shd w:val="clear" w:color="auto" w:fill="D9EAF7"/>
            <w:vAlign w:val="center"/>
          </w:tcPr>
          <w:p w14:paraId="15EF8CB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常见方法或代表内容</w:t>
            </w:r>
          </w:p>
        </w:tc>
      </w:tr>
      <w:tr w14:paraId="6ADFC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7" w:type="dxa"/>
            <w:vAlign w:val="center"/>
          </w:tcPr>
          <w:p w14:paraId="32C49AA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人工智能</w:t>
            </w:r>
          </w:p>
        </w:tc>
        <w:tc>
          <w:tcPr>
            <w:tcW w:w="4023" w:type="dxa"/>
            <w:vAlign w:val="center"/>
          </w:tcPr>
          <w:p w14:paraId="4842A1E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让机器表现出类似人类智能的能力，是最上层目标。</w:t>
            </w:r>
          </w:p>
        </w:tc>
        <w:tc>
          <w:tcPr>
            <w:tcW w:w="4245" w:type="dxa"/>
            <w:vAlign w:val="center"/>
          </w:tcPr>
          <w:p w14:paraId="2FC18D2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知识推理、搜索规划、机器学习、自然语言处理、计算机视觉等</w:t>
            </w:r>
          </w:p>
        </w:tc>
      </w:tr>
      <w:tr w14:paraId="04495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7" w:type="dxa"/>
            <w:vAlign w:val="center"/>
          </w:tcPr>
          <w:p w14:paraId="1BA8A70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机器学习</w:t>
            </w:r>
          </w:p>
        </w:tc>
        <w:tc>
          <w:tcPr>
            <w:tcW w:w="4023" w:type="dxa"/>
            <w:vAlign w:val="center"/>
          </w:tcPr>
          <w:p w14:paraId="059C1DA8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人工智能的重要分支，通过数据学习规律。</w:t>
            </w:r>
          </w:p>
        </w:tc>
        <w:tc>
          <w:tcPr>
            <w:tcW w:w="4245" w:type="dxa"/>
            <w:vAlign w:val="center"/>
          </w:tcPr>
          <w:p w14:paraId="6534674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线性回归、逻辑回归、KNN、SVM、决策树、聚类等</w:t>
            </w:r>
          </w:p>
        </w:tc>
      </w:tr>
      <w:tr w14:paraId="1EC37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7" w:type="dxa"/>
            <w:vAlign w:val="center"/>
          </w:tcPr>
          <w:p w14:paraId="082C8B9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深度学习</w:t>
            </w:r>
          </w:p>
        </w:tc>
        <w:tc>
          <w:tcPr>
            <w:tcW w:w="4023" w:type="dxa"/>
            <w:vAlign w:val="center"/>
          </w:tcPr>
          <w:p w14:paraId="5D29D968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机器学习的一类方法，基于多层神经网络。</w:t>
            </w:r>
          </w:p>
        </w:tc>
        <w:tc>
          <w:tcPr>
            <w:tcW w:w="4245" w:type="dxa"/>
            <w:vAlign w:val="center"/>
          </w:tcPr>
          <w:p w14:paraId="515F0E7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CNN、RNN、LSTM、GAN、Transformer 等</w:t>
            </w:r>
          </w:p>
        </w:tc>
      </w:tr>
    </w:tbl>
    <w:p w14:paraId="1D3F053D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7407EA68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4.3 机器学习的三种学习方式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870"/>
        <w:gridCol w:w="2334"/>
        <w:gridCol w:w="1724"/>
        <w:gridCol w:w="2364"/>
      </w:tblGrid>
      <w:tr w14:paraId="36D4F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shd w:val="clear" w:color="auto" w:fill="D9EAF7"/>
            <w:vAlign w:val="center"/>
          </w:tcPr>
          <w:p w14:paraId="131F6E5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学习方式</w:t>
            </w:r>
          </w:p>
        </w:tc>
        <w:tc>
          <w:tcPr>
            <w:tcW w:w="1870" w:type="dxa"/>
            <w:shd w:val="clear" w:color="auto" w:fill="D9EAF7"/>
            <w:vAlign w:val="center"/>
          </w:tcPr>
          <w:p w14:paraId="1738D39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是否需要标签</w:t>
            </w:r>
          </w:p>
        </w:tc>
        <w:tc>
          <w:tcPr>
            <w:tcW w:w="2334" w:type="dxa"/>
            <w:shd w:val="clear" w:color="auto" w:fill="D9EAF7"/>
            <w:vAlign w:val="center"/>
          </w:tcPr>
          <w:p w14:paraId="1D3E7CA9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学习目标</w:t>
            </w:r>
          </w:p>
        </w:tc>
        <w:tc>
          <w:tcPr>
            <w:tcW w:w="1724" w:type="dxa"/>
            <w:shd w:val="clear" w:color="auto" w:fill="D9EAF7"/>
            <w:vAlign w:val="center"/>
          </w:tcPr>
          <w:p w14:paraId="4BF1904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典型任务</w:t>
            </w:r>
          </w:p>
        </w:tc>
        <w:tc>
          <w:tcPr>
            <w:tcW w:w="2364" w:type="dxa"/>
            <w:shd w:val="clear" w:color="auto" w:fill="D9EAF7"/>
            <w:vAlign w:val="center"/>
          </w:tcPr>
          <w:p w14:paraId="5EBF1DA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例子</w:t>
            </w:r>
          </w:p>
        </w:tc>
      </w:tr>
      <w:tr w14:paraId="4F7F8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vAlign w:val="center"/>
          </w:tcPr>
          <w:p w14:paraId="3FD6DC8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监督学习</w:t>
            </w:r>
          </w:p>
        </w:tc>
        <w:tc>
          <w:tcPr>
            <w:tcW w:w="1870" w:type="dxa"/>
            <w:vAlign w:val="center"/>
          </w:tcPr>
          <w:p w14:paraId="6E300DA9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需要标签</w:t>
            </w:r>
          </w:p>
        </w:tc>
        <w:tc>
          <w:tcPr>
            <w:tcW w:w="2334" w:type="dxa"/>
            <w:vAlign w:val="center"/>
          </w:tcPr>
          <w:p w14:paraId="75802E0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学习输入与输出之间的映射关系</w:t>
            </w:r>
          </w:p>
        </w:tc>
        <w:tc>
          <w:tcPr>
            <w:tcW w:w="1724" w:type="dxa"/>
            <w:vAlign w:val="center"/>
          </w:tcPr>
          <w:p w14:paraId="315893A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分类、回归</w:t>
            </w:r>
          </w:p>
        </w:tc>
        <w:tc>
          <w:tcPr>
            <w:tcW w:w="2364" w:type="dxa"/>
            <w:vAlign w:val="center"/>
          </w:tcPr>
          <w:p w14:paraId="342B725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识别猫狗、预测房价、判断用户是否流失</w:t>
            </w:r>
          </w:p>
        </w:tc>
      </w:tr>
      <w:tr w14:paraId="53925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vAlign w:val="center"/>
          </w:tcPr>
          <w:p w14:paraId="3B7A4CC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无监督学习</w:t>
            </w:r>
          </w:p>
        </w:tc>
        <w:tc>
          <w:tcPr>
            <w:tcW w:w="1870" w:type="dxa"/>
            <w:vAlign w:val="center"/>
          </w:tcPr>
          <w:p w14:paraId="485EA46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不需要标签</w:t>
            </w:r>
          </w:p>
        </w:tc>
        <w:tc>
          <w:tcPr>
            <w:tcW w:w="2334" w:type="dxa"/>
            <w:vAlign w:val="center"/>
          </w:tcPr>
          <w:p w14:paraId="08E35729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发现数据内部结构或相似性</w:t>
            </w:r>
          </w:p>
        </w:tc>
        <w:tc>
          <w:tcPr>
            <w:tcW w:w="1724" w:type="dxa"/>
            <w:vAlign w:val="center"/>
          </w:tcPr>
          <w:p w14:paraId="1C14BFB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聚类、降维、关联分析</w:t>
            </w:r>
          </w:p>
        </w:tc>
        <w:tc>
          <w:tcPr>
            <w:tcW w:w="2364" w:type="dxa"/>
            <w:vAlign w:val="center"/>
          </w:tcPr>
          <w:p w14:paraId="24A54A8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客户分群、主题发现、异常检测</w:t>
            </w:r>
          </w:p>
        </w:tc>
      </w:tr>
      <w:tr w14:paraId="07DF0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33" w:type="dxa"/>
            <w:vAlign w:val="center"/>
          </w:tcPr>
          <w:p w14:paraId="3C655E8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强化学习</w:t>
            </w:r>
          </w:p>
        </w:tc>
        <w:tc>
          <w:tcPr>
            <w:tcW w:w="1870" w:type="dxa"/>
            <w:vAlign w:val="center"/>
          </w:tcPr>
          <w:p w14:paraId="15194D6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不依赖固定标签，通过奖励反馈学习</w:t>
            </w:r>
          </w:p>
        </w:tc>
        <w:tc>
          <w:tcPr>
            <w:tcW w:w="2334" w:type="dxa"/>
            <w:vAlign w:val="center"/>
          </w:tcPr>
          <w:p w14:paraId="2B10554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学习在环境中采取什么行动能获得最大收益</w:t>
            </w:r>
          </w:p>
        </w:tc>
        <w:tc>
          <w:tcPr>
            <w:tcW w:w="1724" w:type="dxa"/>
            <w:vAlign w:val="center"/>
          </w:tcPr>
          <w:p w14:paraId="7AF135F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策略学习、序列决策</w:t>
            </w:r>
          </w:p>
        </w:tc>
        <w:tc>
          <w:tcPr>
            <w:tcW w:w="2364" w:type="dxa"/>
            <w:vAlign w:val="center"/>
          </w:tcPr>
          <w:p w14:paraId="2A9A23B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游戏 AI、机器人控制、自动驾驶策略</w:t>
            </w:r>
          </w:p>
        </w:tc>
      </w:tr>
    </w:tbl>
    <w:p w14:paraId="763BDCA6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58EB46F4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监督学习最常见，考试中通常与“分类、回归”一起考；无监督学习常与“聚类、降维”关联；强化学习常与“智能体、环境、动作、奖励、策略”关联。</w:t>
      </w:r>
    </w:p>
    <w:p w14:paraId="32B70E54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4.4 分类与回归</w:t>
      </w:r>
    </w:p>
    <w:p w14:paraId="385618B1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分类和回归都属于监督学习，但二者的输出不同。分类输出离散类别，回归输出连续数值。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2"/>
        <w:gridCol w:w="1250"/>
        <w:gridCol w:w="2072"/>
        <w:gridCol w:w="4850"/>
      </w:tblGrid>
      <w:tr w14:paraId="24D09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2" w:type="dxa"/>
            <w:shd w:val="clear" w:color="auto" w:fill="D9EAF7"/>
            <w:vAlign w:val="center"/>
          </w:tcPr>
          <w:p w14:paraId="7F10B7A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任务类型</w:t>
            </w:r>
          </w:p>
        </w:tc>
        <w:tc>
          <w:tcPr>
            <w:tcW w:w="1250" w:type="dxa"/>
            <w:shd w:val="clear" w:color="auto" w:fill="D9EAF7"/>
            <w:vAlign w:val="center"/>
          </w:tcPr>
          <w:p w14:paraId="4F5DC78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输出结果</w:t>
            </w:r>
          </w:p>
        </w:tc>
        <w:tc>
          <w:tcPr>
            <w:tcW w:w="2072" w:type="dxa"/>
            <w:shd w:val="clear" w:color="auto" w:fill="D9EAF7"/>
            <w:vAlign w:val="center"/>
          </w:tcPr>
          <w:p w14:paraId="2473A6F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判断标准</w:t>
            </w:r>
          </w:p>
        </w:tc>
        <w:tc>
          <w:tcPr>
            <w:tcW w:w="4850" w:type="dxa"/>
            <w:shd w:val="clear" w:color="auto" w:fill="D9EAF7"/>
            <w:vAlign w:val="center"/>
          </w:tcPr>
          <w:p w14:paraId="790B2BD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典型应用</w:t>
            </w:r>
          </w:p>
        </w:tc>
      </w:tr>
      <w:tr w14:paraId="54C81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2" w:type="dxa"/>
            <w:vAlign w:val="center"/>
          </w:tcPr>
          <w:p w14:paraId="7236DDA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分类</w:t>
            </w:r>
          </w:p>
        </w:tc>
        <w:tc>
          <w:tcPr>
            <w:tcW w:w="1250" w:type="dxa"/>
            <w:vAlign w:val="center"/>
          </w:tcPr>
          <w:p w14:paraId="62F9069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离散类别</w:t>
            </w:r>
          </w:p>
        </w:tc>
        <w:tc>
          <w:tcPr>
            <w:tcW w:w="2072" w:type="dxa"/>
            <w:vAlign w:val="center"/>
          </w:tcPr>
          <w:p w14:paraId="2CB2A8F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样本属于哪一类</w:t>
            </w:r>
          </w:p>
        </w:tc>
        <w:tc>
          <w:tcPr>
            <w:tcW w:w="4850" w:type="dxa"/>
            <w:vAlign w:val="center"/>
          </w:tcPr>
          <w:p w14:paraId="35E3A3D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垃圾邮件识别、猫狗分类、疾病诊断、用户是否流失</w:t>
            </w:r>
          </w:p>
        </w:tc>
      </w:tr>
      <w:tr w14:paraId="4B8A6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2" w:type="dxa"/>
            <w:vAlign w:val="center"/>
          </w:tcPr>
          <w:p w14:paraId="0DBD6248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回归</w:t>
            </w:r>
          </w:p>
        </w:tc>
        <w:tc>
          <w:tcPr>
            <w:tcW w:w="1250" w:type="dxa"/>
            <w:vAlign w:val="center"/>
          </w:tcPr>
          <w:p w14:paraId="6C8FEE0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连续数值</w:t>
            </w:r>
          </w:p>
        </w:tc>
        <w:tc>
          <w:tcPr>
            <w:tcW w:w="2072" w:type="dxa"/>
            <w:vAlign w:val="center"/>
          </w:tcPr>
          <w:p w14:paraId="685492F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预测一个具体数值</w:t>
            </w:r>
          </w:p>
        </w:tc>
        <w:tc>
          <w:tcPr>
            <w:tcW w:w="4850" w:type="dxa"/>
            <w:vAlign w:val="center"/>
          </w:tcPr>
          <w:p w14:paraId="5C783A39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房价预测、销量预测、温度预测、发电量预测</w:t>
            </w:r>
          </w:p>
        </w:tc>
      </w:tr>
    </w:tbl>
    <w:p w14:paraId="3268078C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48764367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区分方法：如果答案是“是/否、A/B/C、猫/狗/车”等类别，一般是分类；如果答案是“价格、温度、销量、概率数值”等连续量，一般是回归。</w:t>
      </w:r>
    </w:p>
    <w:p w14:paraId="1FFB0205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4.5 训练、验证、测试与模型泛化</w:t>
      </w:r>
    </w:p>
    <w:p w14:paraId="5103486A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机器学习模型通常不会只看训练集效果，还需要关注验证集和测试集效果。训练集用于学习参数，验证集用于调参和选择模型，测试集用于最终评估模型泛化能力。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8"/>
        <w:gridCol w:w="2785"/>
        <w:gridCol w:w="5422"/>
      </w:tblGrid>
      <w:tr w14:paraId="1CCD6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  <w:shd w:val="clear" w:color="auto" w:fill="D9EAF7"/>
            <w:vAlign w:val="center"/>
          </w:tcPr>
          <w:p w14:paraId="3D63366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数据集</w:t>
            </w:r>
          </w:p>
        </w:tc>
        <w:tc>
          <w:tcPr>
            <w:tcW w:w="2785" w:type="dxa"/>
            <w:shd w:val="clear" w:color="auto" w:fill="D9EAF7"/>
            <w:vAlign w:val="center"/>
          </w:tcPr>
          <w:p w14:paraId="1E71A26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用途</w:t>
            </w:r>
          </w:p>
        </w:tc>
        <w:tc>
          <w:tcPr>
            <w:tcW w:w="5422" w:type="dxa"/>
            <w:shd w:val="clear" w:color="auto" w:fill="D9EAF7"/>
            <w:vAlign w:val="center"/>
          </w:tcPr>
          <w:p w14:paraId="46B7003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注意点</w:t>
            </w:r>
          </w:p>
        </w:tc>
      </w:tr>
      <w:tr w14:paraId="32305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  <w:vAlign w:val="center"/>
          </w:tcPr>
          <w:p w14:paraId="1C6042D8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训练集</w:t>
            </w:r>
          </w:p>
        </w:tc>
        <w:tc>
          <w:tcPr>
            <w:tcW w:w="2785" w:type="dxa"/>
            <w:vAlign w:val="center"/>
          </w:tcPr>
          <w:p w14:paraId="6A29B00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模型学习规律、调整参数</w:t>
            </w:r>
          </w:p>
        </w:tc>
        <w:tc>
          <w:tcPr>
            <w:tcW w:w="5422" w:type="dxa"/>
            <w:vAlign w:val="center"/>
          </w:tcPr>
          <w:p w14:paraId="07A4403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训练效果好不代表模型一定好，可能过拟合</w:t>
            </w:r>
          </w:p>
        </w:tc>
      </w:tr>
      <w:tr w14:paraId="3DCB3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  <w:vAlign w:val="center"/>
          </w:tcPr>
          <w:p w14:paraId="47143CB8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验证集</w:t>
            </w:r>
          </w:p>
        </w:tc>
        <w:tc>
          <w:tcPr>
            <w:tcW w:w="2785" w:type="dxa"/>
            <w:vAlign w:val="center"/>
          </w:tcPr>
          <w:p w14:paraId="452E5089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选择模型、调整超参数</w:t>
            </w:r>
          </w:p>
        </w:tc>
        <w:tc>
          <w:tcPr>
            <w:tcW w:w="5422" w:type="dxa"/>
            <w:vAlign w:val="center"/>
          </w:tcPr>
          <w:p w14:paraId="612FCF9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用于比较不同模型或不同参数配置</w:t>
            </w:r>
          </w:p>
        </w:tc>
      </w:tr>
      <w:tr w14:paraId="7E745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8" w:type="dxa"/>
            <w:vAlign w:val="center"/>
          </w:tcPr>
          <w:p w14:paraId="6F48B32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测试集</w:t>
            </w:r>
          </w:p>
        </w:tc>
        <w:tc>
          <w:tcPr>
            <w:tcW w:w="2785" w:type="dxa"/>
            <w:vAlign w:val="center"/>
          </w:tcPr>
          <w:p w14:paraId="0C260BC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最终评估泛化能力</w:t>
            </w:r>
          </w:p>
        </w:tc>
        <w:tc>
          <w:tcPr>
            <w:tcW w:w="5422" w:type="dxa"/>
            <w:vAlign w:val="center"/>
          </w:tcPr>
          <w:p w14:paraId="51A9B9D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应尽量模拟真实未知数据，不能参与训练</w:t>
            </w:r>
          </w:p>
        </w:tc>
      </w:tr>
    </w:tbl>
    <w:p w14:paraId="0AF07B0F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579C1EE2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4.6 损失函数</w:t>
      </w:r>
    </w:p>
    <w:p w14:paraId="0F928CF7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损失函数用于衡量模型预测值与真实值之间的差异。损失越小，说明模型预测越接近真实结果。训练模型的过程，本质上就是不断调整模型参数，使损失函数尽可能变小。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8"/>
        <w:gridCol w:w="3417"/>
        <w:gridCol w:w="4350"/>
      </w:tblGrid>
      <w:tr w14:paraId="39CB7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shd w:val="clear" w:color="auto" w:fill="D9EAF7"/>
            <w:vAlign w:val="center"/>
          </w:tcPr>
          <w:p w14:paraId="145271F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任务类型</w:t>
            </w:r>
          </w:p>
        </w:tc>
        <w:tc>
          <w:tcPr>
            <w:tcW w:w="3417" w:type="dxa"/>
            <w:shd w:val="clear" w:color="auto" w:fill="D9EAF7"/>
            <w:vAlign w:val="center"/>
          </w:tcPr>
          <w:p w14:paraId="79732AA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常见损失或误差</w:t>
            </w:r>
          </w:p>
        </w:tc>
        <w:tc>
          <w:tcPr>
            <w:tcW w:w="4350" w:type="dxa"/>
            <w:shd w:val="clear" w:color="auto" w:fill="D9EAF7"/>
            <w:vAlign w:val="center"/>
          </w:tcPr>
          <w:p w14:paraId="2914C2E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含义</w:t>
            </w:r>
          </w:p>
        </w:tc>
      </w:tr>
      <w:tr w14:paraId="7EB56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vAlign w:val="center"/>
          </w:tcPr>
          <w:p w14:paraId="100FF21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回归任务</w:t>
            </w:r>
          </w:p>
        </w:tc>
        <w:tc>
          <w:tcPr>
            <w:tcW w:w="3417" w:type="dxa"/>
            <w:vAlign w:val="center"/>
          </w:tcPr>
          <w:p w14:paraId="77F32699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MSE、MAE、RMSE</w:t>
            </w:r>
          </w:p>
        </w:tc>
        <w:tc>
          <w:tcPr>
            <w:tcW w:w="4350" w:type="dxa"/>
            <w:vAlign w:val="center"/>
          </w:tcPr>
          <w:p w14:paraId="2675CAC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衡量预测数值与真实数值的差距</w:t>
            </w:r>
          </w:p>
        </w:tc>
      </w:tr>
      <w:tr w14:paraId="60A0E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vAlign w:val="center"/>
          </w:tcPr>
          <w:p w14:paraId="505D8B9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分类任务</w:t>
            </w:r>
          </w:p>
        </w:tc>
        <w:tc>
          <w:tcPr>
            <w:tcW w:w="3417" w:type="dxa"/>
            <w:vAlign w:val="center"/>
          </w:tcPr>
          <w:p w14:paraId="1E1BA089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交叉熵损失</w:t>
            </w:r>
          </w:p>
        </w:tc>
        <w:tc>
          <w:tcPr>
            <w:tcW w:w="4350" w:type="dxa"/>
            <w:vAlign w:val="center"/>
          </w:tcPr>
          <w:p w14:paraId="6D209F7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衡量预测类别概率分布与真实类别之间的差距</w:t>
            </w:r>
          </w:p>
        </w:tc>
      </w:tr>
      <w:tr w14:paraId="02CD8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8" w:type="dxa"/>
            <w:vAlign w:val="center"/>
          </w:tcPr>
          <w:p w14:paraId="18898829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神经网络训练</w:t>
            </w:r>
          </w:p>
        </w:tc>
        <w:tc>
          <w:tcPr>
            <w:tcW w:w="3417" w:type="dxa"/>
            <w:vAlign w:val="center"/>
          </w:tcPr>
          <w:p w14:paraId="1233504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损失函数 + 反向传播 + 优化算法</w:t>
            </w:r>
          </w:p>
        </w:tc>
        <w:tc>
          <w:tcPr>
            <w:tcW w:w="4350" w:type="dxa"/>
            <w:vAlign w:val="center"/>
          </w:tcPr>
          <w:p w14:paraId="6282CF2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根据误差更新权重，使模型逐步变好</w:t>
            </w:r>
          </w:p>
        </w:tc>
      </w:tr>
    </w:tbl>
    <w:p w14:paraId="249DE80B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4E4A6254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4.7 优化算法与梯度下降</w:t>
      </w:r>
    </w:p>
    <w:p w14:paraId="72CF007F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优化算法用于寻找使损失函数更小的参数。梯度下降是最基础、最重要的一类优化方法，它沿着损失函数下降最快的方向更新参数。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7109C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16891BF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算法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60F56C9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使用数据方式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5EF67FF9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优点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4746E3C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不足</w:t>
            </w:r>
          </w:p>
        </w:tc>
      </w:tr>
      <w:tr w14:paraId="47C16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C51CBD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BGD 批量梯度下降</w:t>
            </w:r>
          </w:p>
        </w:tc>
        <w:tc>
          <w:tcPr>
            <w:tcW w:w="2381" w:type="dxa"/>
            <w:vAlign w:val="center"/>
          </w:tcPr>
          <w:p w14:paraId="5656FE58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每次使用全部训练样本</w:t>
            </w:r>
          </w:p>
        </w:tc>
        <w:tc>
          <w:tcPr>
            <w:tcW w:w="2381" w:type="dxa"/>
            <w:vAlign w:val="center"/>
          </w:tcPr>
          <w:p w14:paraId="440C234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方向稳定、结果较平滑</w:t>
            </w:r>
          </w:p>
        </w:tc>
        <w:tc>
          <w:tcPr>
            <w:tcW w:w="2381" w:type="dxa"/>
            <w:vAlign w:val="center"/>
          </w:tcPr>
          <w:p w14:paraId="3FD328A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数据量大时计算慢</w:t>
            </w:r>
          </w:p>
        </w:tc>
      </w:tr>
      <w:tr w14:paraId="21AB2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F853C9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SGD 随机梯度下降</w:t>
            </w:r>
          </w:p>
        </w:tc>
        <w:tc>
          <w:tcPr>
            <w:tcW w:w="2381" w:type="dxa"/>
            <w:vAlign w:val="center"/>
          </w:tcPr>
          <w:p w14:paraId="719709B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每次使用一个样本</w:t>
            </w:r>
          </w:p>
        </w:tc>
        <w:tc>
          <w:tcPr>
            <w:tcW w:w="2381" w:type="dxa"/>
            <w:vAlign w:val="center"/>
          </w:tcPr>
          <w:p w14:paraId="719677E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速度快、可在线更新</w:t>
            </w:r>
          </w:p>
        </w:tc>
        <w:tc>
          <w:tcPr>
            <w:tcW w:w="2381" w:type="dxa"/>
            <w:vAlign w:val="center"/>
          </w:tcPr>
          <w:p w14:paraId="431E364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波动大，不够稳定</w:t>
            </w:r>
          </w:p>
        </w:tc>
      </w:tr>
      <w:tr w14:paraId="0F4DC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97B4F3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Mini-Batch GD</w:t>
            </w:r>
          </w:p>
        </w:tc>
        <w:tc>
          <w:tcPr>
            <w:tcW w:w="2381" w:type="dxa"/>
            <w:vAlign w:val="center"/>
          </w:tcPr>
          <w:p w14:paraId="3EDC2C2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每次使用一小批样本</w:t>
            </w:r>
          </w:p>
        </w:tc>
        <w:tc>
          <w:tcPr>
            <w:tcW w:w="2381" w:type="dxa"/>
            <w:vAlign w:val="center"/>
          </w:tcPr>
          <w:p w14:paraId="094E07E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兼顾速度和稳定性，是深度学习常用方式</w:t>
            </w:r>
          </w:p>
        </w:tc>
        <w:tc>
          <w:tcPr>
            <w:tcW w:w="2381" w:type="dxa"/>
            <w:vAlign w:val="center"/>
          </w:tcPr>
          <w:p w14:paraId="0139698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批大小需要选择</w:t>
            </w:r>
          </w:p>
        </w:tc>
      </w:tr>
      <w:tr w14:paraId="2DA95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2910F988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Adam</w:t>
            </w:r>
          </w:p>
        </w:tc>
        <w:tc>
          <w:tcPr>
            <w:tcW w:w="2381" w:type="dxa"/>
            <w:vAlign w:val="center"/>
          </w:tcPr>
          <w:p w14:paraId="47F3370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自适应学习率优化方法</w:t>
            </w:r>
          </w:p>
        </w:tc>
        <w:tc>
          <w:tcPr>
            <w:tcW w:w="2381" w:type="dxa"/>
            <w:vAlign w:val="center"/>
          </w:tcPr>
          <w:p w14:paraId="7282A8C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收敛快，实践中常用</w:t>
            </w:r>
          </w:p>
        </w:tc>
        <w:tc>
          <w:tcPr>
            <w:tcW w:w="2381" w:type="dxa"/>
            <w:vAlign w:val="center"/>
          </w:tcPr>
          <w:p w14:paraId="4EBB8AD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参数较多，需合理设置</w:t>
            </w:r>
          </w:p>
        </w:tc>
      </w:tr>
    </w:tbl>
    <w:p w14:paraId="656ED22E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738F2B04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学习率是梯度下降中的关键参数。学习率太小会导致训练速度慢；学习率太大可能越过最优点，导致损失震荡甚至无法收敛。</w:t>
      </w:r>
    </w:p>
    <w:p w14:paraId="20F90A4D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4.8 过拟合与欠拟合</w:t>
      </w:r>
    </w:p>
    <w:p w14:paraId="46E76F42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过拟合和欠拟合是模型训练中常见问题。过拟合表示模型把训练数据中的噪声也学进去了；欠拟合表示模型能力不足，连训练数据中的主要规律都没有学好。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"/>
        <w:gridCol w:w="1429"/>
        <w:gridCol w:w="1571"/>
        <w:gridCol w:w="2119"/>
        <w:gridCol w:w="3364"/>
      </w:tblGrid>
      <w:tr w14:paraId="06ED7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" w:type="dxa"/>
            <w:shd w:val="clear" w:color="auto" w:fill="D9EAF7"/>
            <w:vAlign w:val="center"/>
          </w:tcPr>
          <w:p w14:paraId="54EE375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问题</w:t>
            </w:r>
          </w:p>
        </w:tc>
        <w:tc>
          <w:tcPr>
            <w:tcW w:w="1429" w:type="dxa"/>
            <w:shd w:val="clear" w:color="auto" w:fill="D9EAF7"/>
            <w:vAlign w:val="center"/>
          </w:tcPr>
          <w:p w14:paraId="2FE90CA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训练集表现</w:t>
            </w:r>
          </w:p>
        </w:tc>
        <w:tc>
          <w:tcPr>
            <w:tcW w:w="1571" w:type="dxa"/>
            <w:shd w:val="clear" w:color="auto" w:fill="D9EAF7"/>
            <w:vAlign w:val="center"/>
          </w:tcPr>
          <w:p w14:paraId="5AB68DE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测试集表现</w:t>
            </w:r>
          </w:p>
        </w:tc>
        <w:tc>
          <w:tcPr>
            <w:tcW w:w="2119" w:type="dxa"/>
            <w:shd w:val="clear" w:color="auto" w:fill="D9EAF7"/>
            <w:vAlign w:val="center"/>
          </w:tcPr>
          <w:p w14:paraId="372EC92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常见原因</w:t>
            </w:r>
          </w:p>
        </w:tc>
        <w:tc>
          <w:tcPr>
            <w:tcW w:w="3364" w:type="dxa"/>
            <w:shd w:val="clear" w:color="auto" w:fill="D9EAF7"/>
            <w:vAlign w:val="center"/>
          </w:tcPr>
          <w:p w14:paraId="13B41CC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解决方法</w:t>
            </w:r>
          </w:p>
        </w:tc>
      </w:tr>
      <w:tr w14:paraId="3D4B5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" w:type="dxa"/>
            <w:vAlign w:val="center"/>
          </w:tcPr>
          <w:p w14:paraId="656BF50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欠拟合</w:t>
            </w:r>
          </w:p>
        </w:tc>
        <w:tc>
          <w:tcPr>
            <w:tcW w:w="1429" w:type="dxa"/>
            <w:vAlign w:val="center"/>
          </w:tcPr>
          <w:p w14:paraId="54FE903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效果差</w:t>
            </w:r>
          </w:p>
        </w:tc>
        <w:tc>
          <w:tcPr>
            <w:tcW w:w="1571" w:type="dxa"/>
            <w:vAlign w:val="center"/>
          </w:tcPr>
          <w:p w14:paraId="3AD474C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效果差</w:t>
            </w:r>
          </w:p>
        </w:tc>
        <w:tc>
          <w:tcPr>
            <w:tcW w:w="2119" w:type="dxa"/>
            <w:vAlign w:val="center"/>
          </w:tcPr>
          <w:p w14:paraId="26D8F1E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模型太简单、特征不足、训练不充分</w:t>
            </w:r>
          </w:p>
        </w:tc>
        <w:tc>
          <w:tcPr>
            <w:tcW w:w="3364" w:type="dxa"/>
            <w:vAlign w:val="center"/>
          </w:tcPr>
          <w:p w14:paraId="3AE2DEC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增加特征、增加模型复杂度、训练更久、降低正则化</w:t>
            </w:r>
          </w:p>
        </w:tc>
      </w:tr>
      <w:tr w14:paraId="2017C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2" w:type="dxa"/>
            <w:vAlign w:val="center"/>
          </w:tcPr>
          <w:p w14:paraId="31302EC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过拟合</w:t>
            </w:r>
          </w:p>
        </w:tc>
        <w:tc>
          <w:tcPr>
            <w:tcW w:w="1429" w:type="dxa"/>
            <w:vAlign w:val="center"/>
          </w:tcPr>
          <w:p w14:paraId="6EB5DF7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效果很好</w:t>
            </w:r>
          </w:p>
        </w:tc>
        <w:tc>
          <w:tcPr>
            <w:tcW w:w="1571" w:type="dxa"/>
            <w:vAlign w:val="center"/>
          </w:tcPr>
          <w:p w14:paraId="71CCC7D9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效果明显变差</w:t>
            </w:r>
          </w:p>
        </w:tc>
        <w:tc>
          <w:tcPr>
            <w:tcW w:w="2119" w:type="dxa"/>
            <w:vAlign w:val="center"/>
          </w:tcPr>
          <w:p w14:paraId="71B6193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模型太复杂、数据太少、噪声太多</w:t>
            </w:r>
          </w:p>
        </w:tc>
        <w:tc>
          <w:tcPr>
            <w:tcW w:w="3364" w:type="dxa"/>
            <w:vAlign w:val="center"/>
          </w:tcPr>
          <w:p w14:paraId="2113DD9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增加数据、数据增强、正则化、交叉验证、Dropout、降低模型复杂度</w:t>
            </w:r>
          </w:p>
        </w:tc>
      </w:tr>
    </w:tbl>
    <w:p w14:paraId="1C2B4E8B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44AD0084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4.9 分类任务评估指标</w:t>
      </w:r>
    </w:p>
    <w:p w14:paraId="2C2D7F1A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分类模型不能只看准确率，尤其是在类别不均衡时，准确率可能产生误导。例如 1000 个样本中 990 个为正常样本，模型全部预测为正常，也能有 99% 的准确率，但它没有识别出少数类。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592F6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D9EAF7"/>
            <w:vAlign w:val="center"/>
          </w:tcPr>
          <w:p w14:paraId="5611F66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真实/预测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3B1B149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预测为正类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6CA0367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预测为负类</w:t>
            </w:r>
          </w:p>
        </w:tc>
      </w:tr>
      <w:tr w14:paraId="4A90C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4126C91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真实为正类</w:t>
            </w:r>
          </w:p>
        </w:tc>
        <w:tc>
          <w:tcPr>
            <w:tcW w:w="3175" w:type="dxa"/>
            <w:vAlign w:val="center"/>
          </w:tcPr>
          <w:p w14:paraId="6CE8F95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TP：真正例，预测正且真实正</w:t>
            </w:r>
          </w:p>
        </w:tc>
        <w:tc>
          <w:tcPr>
            <w:tcW w:w="3175" w:type="dxa"/>
            <w:vAlign w:val="center"/>
          </w:tcPr>
          <w:p w14:paraId="055793D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FN：假负例，预测负但真实正</w:t>
            </w:r>
          </w:p>
        </w:tc>
      </w:tr>
      <w:tr w14:paraId="00BBE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144F0F9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真实为负类</w:t>
            </w:r>
          </w:p>
        </w:tc>
        <w:tc>
          <w:tcPr>
            <w:tcW w:w="3175" w:type="dxa"/>
            <w:vAlign w:val="center"/>
          </w:tcPr>
          <w:p w14:paraId="54F3ACB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FP：假正例，预测正但真实负</w:t>
            </w:r>
          </w:p>
        </w:tc>
        <w:tc>
          <w:tcPr>
            <w:tcW w:w="3175" w:type="dxa"/>
            <w:vAlign w:val="center"/>
          </w:tcPr>
          <w:p w14:paraId="3115829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TN：真负例，预测负且真实负</w:t>
            </w:r>
          </w:p>
        </w:tc>
      </w:tr>
    </w:tbl>
    <w:p w14:paraId="3BA386ED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3"/>
        <w:gridCol w:w="2486"/>
        <w:gridCol w:w="3250"/>
        <w:gridCol w:w="2031"/>
      </w:tblGrid>
      <w:tr w14:paraId="1CE92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3" w:type="dxa"/>
            <w:shd w:val="clear" w:color="auto" w:fill="D9EAF7"/>
            <w:vAlign w:val="center"/>
          </w:tcPr>
          <w:p w14:paraId="5524AA4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指标</w:t>
            </w:r>
          </w:p>
        </w:tc>
        <w:tc>
          <w:tcPr>
            <w:tcW w:w="2486" w:type="dxa"/>
            <w:shd w:val="clear" w:color="auto" w:fill="D9EAF7"/>
            <w:vAlign w:val="center"/>
          </w:tcPr>
          <w:p w14:paraId="3D87069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公式</w:t>
            </w:r>
          </w:p>
        </w:tc>
        <w:tc>
          <w:tcPr>
            <w:tcW w:w="3250" w:type="dxa"/>
            <w:shd w:val="clear" w:color="auto" w:fill="D9EAF7"/>
            <w:vAlign w:val="center"/>
          </w:tcPr>
          <w:p w14:paraId="530DA62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含义</w:t>
            </w:r>
          </w:p>
        </w:tc>
        <w:tc>
          <w:tcPr>
            <w:tcW w:w="2031" w:type="dxa"/>
            <w:shd w:val="clear" w:color="auto" w:fill="D9EAF7"/>
            <w:vAlign w:val="center"/>
          </w:tcPr>
          <w:p w14:paraId="483FF65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适用理解</w:t>
            </w:r>
          </w:p>
        </w:tc>
      </w:tr>
      <w:tr w14:paraId="71E23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3" w:type="dxa"/>
            <w:vAlign w:val="center"/>
          </w:tcPr>
          <w:p w14:paraId="4B39303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Accuracy 准确率</w:t>
            </w:r>
          </w:p>
        </w:tc>
        <w:tc>
          <w:tcPr>
            <w:tcW w:w="2486" w:type="dxa"/>
            <w:vAlign w:val="center"/>
          </w:tcPr>
          <w:p w14:paraId="2B9A2EF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(TP+TN)/(TP+FP+FN+TN)</w:t>
            </w:r>
          </w:p>
        </w:tc>
        <w:tc>
          <w:tcPr>
            <w:tcW w:w="3250" w:type="dxa"/>
            <w:vAlign w:val="center"/>
          </w:tcPr>
          <w:p w14:paraId="39B37A9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整体预测正确的比例</w:t>
            </w:r>
          </w:p>
        </w:tc>
        <w:tc>
          <w:tcPr>
            <w:tcW w:w="2031" w:type="dxa"/>
            <w:vAlign w:val="center"/>
          </w:tcPr>
          <w:p w14:paraId="7718D20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类别均衡时较直观</w:t>
            </w:r>
          </w:p>
        </w:tc>
      </w:tr>
      <w:tr w14:paraId="4ABB4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3" w:type="dxa"/>
            <w:vAlign w:val="center"/>
          </w:tcPr>
          <w:p w14:paraId="49E2C1D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Precision 精确率</w:t>
            </w:r>
          </w:p>
        </w:tc>
        <w:tc>
          <w:tcPr>
            <w:tcW w:w="2486" w:type="dxa"/>
            <w:vAlign w:val="center"/>
          </w:tcPr>
          <w:p w14:paraId="625CE54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TP/(TP+FP)</w:t>
            </w:r>
          </w:p>
        </w:tc>
        <w:tc>
          <w:tcPr>
            <w:tcW w:w="3250" w:type="dxa"/>
            <w:vAlign w:val="center"/>
          </w:tcPr>
          <w:p w14:paraId="557E704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预测为正的样本中有多少是真的正</w:t>
            </w:r>
          </w:p>
        </w:tc>
        <w:tc>
          <w:tcPr>
            <w:tcW w:w="2031" w:type="dxa"/>
            <w:vAlign w:val="center"/>
          </w:tcPr>
          <w:p w14:paraId="36FF0A8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关注误报成本时重要</w:t>
            </w:r>
          </w:p>
        </w:tc>
      </w:tr>
      <w:tr w14:paraId="38E41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3" w:type="dxa"/>
            <w:vAlign w:val="center"/>
          </w:tcPr>
          <w:p w14:paraId="0FF1331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Recall 召回率</w:t>
            </w:r>
          </w:p>
        </w:tc>
        <w:tc>
          <w:tcPr>
            <w:tcW w:w="2486" w:type="dxa"/>
            <w:vAlign w:val="center"/>
          </w:tcPr>
          <w:p w14:paraId="0A252C5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TP/(TP+FN)</w:t>
            </w:r>
          </w:p>
        </w:tc>
        <w:tc>
          <w:tcPr>
            <w:tcW w:w="3250" w:type="dxa"/>
            <w:vAlign w:val="center"/>
          </w:tcPr>
          <w:p w14:paraId="7C51E28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真实正样本中有多少被找出来</w:t>
            </w:r>
          </w:p>
        </w:tc>
        <w:tc>
          <w:tcPr>
            <w:tcW w:w="2031" w:type="dxa"/>
            <w:vAlign w:val="center"/>
          </w:tcPr>
          <w:p w14:paraId="3FB7124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关注漏报成本时重要</w:t>
            </w:r>
          </w:p>
        </w:tc>
      </w:tr>
      <w:tr w14:paraId="7B137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3" w:type="dxa"/>
            <w:vAlign w:val="center"/>
          </w:tcPr>
          <w:p w14:paraId="7C58E51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F1 值</w:t>
            </w:r>
          </w:p>
        </w:tc>
        <w:tc>
          <w:tcPr>
            <w:tcW w:w="2486" w:type="dxa"/>
            <w:vAlign w:val="center"/>
          </w:tcPr>
          <w:p w14:paraId="147F518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2×Precision×Recall/(Precision+Recall)</w:t>
            </w:r>
          </w:p>
        </w:tc>
        <w:tc>
          <w:tcPr>
            <w:tcW w:w="3250" w:type="dxa"/>
            <w:vAlign w:val="center"/>
          </w:tcPr>
          <w:p w14:paraId="078EF46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精确率和召回率的综合指标</w:t>
            </w:r>
          </w:p>
        </w:tc>
        <w:tc>
          <w:tcPr>
            <w:tcW w:w="2031" w:type="dxa"/>
            <w:vAlign w:val="center"/>
          </w:tcPr>
          <w:p w14:paraId="303E69F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类别不均衡时常用</w:t>
            </w:r>
          </w:p>
        </w:tc>
      </w:tr>
    </w:tbl>
    <w:p w14:paraId="546808FE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4B51AAE9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经验理解：垃圾短信识别、欺诈识别、疾病筛查等任务中，经常需要结合 Precision 和 Recall，而不是只看 Accuracy。</w:t>
      </w:r>
    </w:p>
    <w:p w14:paraId="4128280B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4.10 回归任务评估指标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5BEEA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1DA80BF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指标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240A332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全称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096A972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含义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63FA7A1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特点</w:t>
            </w:r>
          </w:p>
        </w:tc>
      </w:tr>
      <w:tr w14:paraId="5B271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D6EB5B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MSE</w:t>
            </w:r>
          </w:p>
        </w:tc>
        <w:tc>
          <w:tcPr>
            <w:tcW w:w="2381" w:type="dxa"/>
            <w:vAlign w:val="center"/>
          </w:tcPr>
          <w:p w14:paraId="35ABA99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均方误差</w:t>
            </w:r>
          </w:p>
        </w:tc>
        <w:tc>
          <w:tcPr>
            <w:tcW w:w="2381" w:type="dxa"/>
            <w:vAlign w:val="center"/>
          </w:tcPr>
          <w:p w14:paraId="18BBCFC8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预测值与真实值差值平方的平均值</w:t>
            </w:r>
          </w:p>
        </w:tc>
        <w:tc>
          <w:tcPr>
            <w:tcW w:w="2381" w:type="dxa"/>
            <w:vAlign w:val="center"/>
          </w:tcPr>
          <w:p w14:paraId="2E44E968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对大误差更敏感</w:t>
            </w:r>
          </w:p>
        </w:tc>
      </w:tr>
      <w:tr w14:paraId="440A9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9BD8E3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MAE</w:t>
            </w:r>
          </w:p>
        </w:tc>
        <w:tc>
          <w:tcPr>
            <w:tcW w:w="2381" w:type="dxa"/>
            <w:vAlign w:val="center"/>
          </w:tcPr>
          <w:p w14:paraId="1EDFE45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平均绝对误差</w:t>
            </w:r>
          </w:p>
        </w:tc>
        <w:tc>
          <w:tcPr>
            <w:tcW w:w="2381" w:type="dxa"/>
            <w:vAlign w:val="center"/>
          </w:tcPr>
          <w:p w14:paraId="7317F82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预测值与真实值绝对差的平均值</w:t>
            </w:r>
          </w:p>
        </w:tc>
        <w:tc>
          <w:tcPr>
            <w:tcW w:w="2381" w:type="dxa"/>
            <w:vAlign w:val="center"/>
          </w:tcPr>
          <w:p w14:paraId="2E8B564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解释直观，不容易被极端值过度影响</w:t>
            </w:r>
          </w:p>
        </w:tc>
      </w:tr>
      <w:tr w14:paraId="0A3B9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6B698D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RMSE</w:t>
            </w:r>
          </w:p>
        </w:tc>
        <w:tc>
          <w:tcPr>
            <w:tcW w:w="2381" w:type="dxa"/>
            <w:vAlign w:val="center"/>
          </w:tcPr>
          <w:p w14:paraId="70A70A9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均方根误差</w:t>
            </w:r>
          </w:p>
        </w:tc>
        <w:tc>
          <w:tcPr>
            <w:tcW w:w="2381" w:type="dxa"/>
            <w:vAlign w:val="center"/>
          </w:tcPr>
          <w:p w14:paraId="6598487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MSE 开方</w:t>
            </w:r>
          </w:p>
        </w:tc>
        <w:tc>
          <w:tcPr>
            <w:tcW w:w="2381" w:type="dxa"/>
            <w:vAlign w:val="center"/>
          </w:tcPr>
          <w:p w14:paraId="07FBBFC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量纲与原始数据一致，便于解释</w:t>
            </w:r>
          </w:p>
        </w:tc>
      </w:tr>
    </w:tbl>
    <w:p w14:paraId="1F537302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223CBA36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MSE 因为平方操作会放大大误差，适合对大偏差更敏感的场景；MAE 更容易理解；RMSE 常用于需要保留原始量纲的回归问题。</w:t>
      </w:r>
    </w:p>
    <w:p w14:paraId="7C25CC24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4.11 经典机器学习算法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9"/>
        <w:gridCol w:w="1250"/>
        <w:gridCol w:w="3202"/>
        <w:gridCol w:w="3743"/>
      </w:tblGrid>
      <w:tr w14:paraId="275B5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9" w:type="dxa"/>
            <w:shd w:val="clear" w:color="auto" w:fill="D9EAF7"/>
            <w:vAlign w:val="center"/>
          </w:tcPr>
          <w:p w14:paraId="692F19C9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算法</w:t>
            </w:r>
          </w:p>
        </w:tc>
        <w:tc>
          <w:tcPr>
            <w:tcW w:w="1250" w:type="dxa"/>
            <w:shd w:val="clear" w:color="auto" w:fill="D9EAF7"/>
            <w:vAlign w:val="center"/>
          </w:tcPr>
          <w:p w14:paraId="1228397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任务类型</w:t>
            </w:r>
          </w:p>
        </w:tc>
        <w:tc>
          <w:tcPr>
            <w:tcW w:w="3202" w:type="dxa"/>
            <w:shd w:val="clear" w:color="auto" w:fill="D9EAF7"/>
            <w:vAlign w:val="center"/>
          </w:tcPr>
          <w:p w14:paraId="3F651DD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核心思想</w:t>
            </w:r>
          </w:p>
        </w:tc>
        <w:tc>
          <w:tcPr>
            <w:tcW w:w="3743" w:type="dxa"/>
            <w:shd w:val="clear" w:color="auto" w:fill="D9EAF7"/>
            <w:vAlign w:val="center"/>
          </w:tcPr>
          <w:p w14:paraId="7F18125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典型应用</w:t>
            </w:r>
          </w:p>
        </w:tc>
      </w:tr>
      <w:tr w14:paraId="45C2B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9" w:type="dxa"/>
            <w:vAlign w:val="center"/>
          </w:tcPr>
          <w:p w14:paraId="1D9CAE6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线性回归</w:t>
            </w:r>
          </w:p>
        </w:tc>
        <w:tc>
          <w:tcPr>
            <w:tcW w:w="1250" w:type="dxa"/>
            <w:vAlign w:val="center"/>
          </w:tcPr>
          <w:p w14:paraId="6F148A3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回归</w:t>
            </w:r>
          </w:p>
        </w:tc>
        <w:tc>
          <w:tcPr>
            <w:tcW w:w="3202" w:type="dxa"/>
            <w:vAlign w:val="center"/>
          </w:tcPr>
          <w:p w14:paraId="4668D52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用线性函数拟合输入特征与连续输出之间的关系</w:t>
            </w:r>
          </w:p>
        </w:tc>
        <w:tc>
          <w:tcPr>
            <w:tcW w:w="3743" w:type="dxa"/>
            <w:vAlign w:val="center"/>
          </w:tcPr>
          <w:p w14:paraId="62FBE3F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房价预测、销售额预测、发电量预测</w:t>
            </w:r>
          </w:p>
        </w:tc>
      </w:tr>
      <w:tr w14:paraId="75751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9" w:type="dxa"/>
            <w:vAlign w:val="center"/>
          </w:tcPr>
          <w:p w14:paraId="0F1BC46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逻辑回归</w:t>
            </w:r>
          </w:p>
        </w:tc>
        <w:tc>
          <w:tcPr>
            <w:tcW w:w="1250" w:type="dxa"/>
            <w:vAlign w:val="center"/>
          </w:tcPr>
          <w:p w14:paraId="2763ACF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分类</w:t>
            </w:r>
          </w:p>
        </w:tc>
        <w:tc>
          <w:tcPr>
            <w:tcW w:w="3202" w:type="dxa"/>
            <w:vAlign w:val="center"/>
          </w:tcPr>
          <w:p w14:paraId="0D04387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在线性模型基础上通过 Sigmoid/Softmax 输出类别概率</w:t>
            </w:r>
          </w:p>
        </w:tc>
        <w:tc>
          <w:tcPr>
            <w:tcW w:w="3743" w:type="dxa"/>
            <w:vAlign w:val="center"/>
          </w:tcPr>
          <w:p w14:paraId="4DBA7BD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二分类、多分类、风险预测</w:t>
            </w:r>
          </w:p>
        </w:tc>
      </w:tr>
      <w:tr w14:paraId="78751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9" w:type="dxa"/>
            <w:vAlign w:val="center"/>
          </w:tcPr>
          <w:p w14:paraId="554A671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朴素贝叶斯</w:t>
            </w:r>
          </w:p>
        </w:tc>
        <w:tc>
          <w:tcPr>
            <w:tcW w:w="1250" w:type="dxa"/>
            <w:vAlign w:val="center"/>
          </w:tcPr>
          <w:p w14:paraId="656E566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分类</w:t>
            </w:r>
          </w:p>
        </w:tc>
        <w:tc>
          <w:tcPr>
            <w:tcW w:w="3202" w:type="dxa"/>
            <w:vAlign w:val="center"/>
          </w:tcPr>
          <w:p w14:paraId="1652C36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基于贝叶斯定理和特征条件独立假设</w:t>
            </w:r>
          </w:p>
        </w:tc>
        <w:tc>
          <w:tcPr>
            <w:tcW w:w="3743" w:type="dxa"/>
            <w:vAlign w:val="center"/>
          </w:tcPr>
          <w:p w14:paraId="0E0D7EF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文本分类、垃圾邮件识别、情感分析</w:t>
            </w:r>
          </w:p>
        </w:tc>
      </w:tr>
      <w:tr w14:paraId="5B8A3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9" w:type="dxa"/>
            <w:vAlign w:val="center"/>
          </w:tcPr>
          <w:p w14:paraId="73CEDA1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KNN</w:t>
            </w:r>
          </w:p>
        </w:tc>
        <w:tc>
          <w:tcPr>
            <w:tcW w:w="1250" w:type="dxa"/>
            <w:vAlign w:val="center"/>
          </w:tcPr>
          <w:p w14:paraId="1EB32B9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分类/回归</w:t>
            </w:r>
          </w:p>
        </w:tc>
        <w:tc>
          <w:tcPr>
            <w:tcW w:w="3202" w:type="dxa"/>
            <w:vAlign w:val="center"/>
          </w:tcPr>
          <w:p w14:paraId="1F5C548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根据距离最近的 K 个样本进行判断</w:t>
            </w:r>
          </w:p>
        </w:tc>
        <w:tc>
          <w:tcPr>
            <w:tcW w:w="3743" w:type="dxa"/>
            <w:vAlign w:val="center"/>
          </w:tcPr>
          <w:p w14:paraId="4B567428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简单分类、推荐、相似样本检索</w:t>
            </w:r>
          </w:p>
        </w:tc>
      </w:tr>
      <w:tr w14:paraId="0F950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9" w:type="dxa"/>
            <w:vAlign w:val="center"/>
          </w:tcPr>
          <w:p w14:paraId="6179217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SVM</w:t>
            </w:r>
          </w:p>
        </w:tc>
        <w:tc>
          <w:tcPr>
            <w:tcW w:w="1250" w:type="dxa"/>
            <w:vAlign w:val="center"/>
          </w:tcPr>
          <w:p w14:paraId="2DF30D8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分类</w:t>
            </w:r>
          </w:p>
        </w:tc>
        <w:tc>
          <w:tcPr>
            <w:tcW w:w="3202" w:type="dxa"/>
            <w:vAlign w:val="center"/>
          </w:tcPr>
          <w:p w14:paraId="2E5B6AE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寻找最大间隔超平面，核函数可处理非线性问题</w:t>
            </w:r>
          </w:p>
        </w:tc>
        <w:tc>
          <w:tcPr>
            <w:tcW w:w="3743" w:type="dxa"/>
            <w:vAlign w:val="center"/>
          </w:tcPr>
          <w:p w14:paraId="0A6FA31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小样本分类、图像/文本分类</w:t>
            </w:r>
          </w:p>
        </w:tc>
      </w:tr>
      <w:tr w14:paraId="09D38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9" w:type="dxa"/>
            <w:vAlign w:val="center"/>
          </w:tcPr>
          <w:p w14:paraId="157353E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决策树</w:t>
            </w:r>
          </w:p>
        </w:tc>
        <w:tc>
          <w:tcPr>
            <w:tcW w:w="1250" w:type="dxa"/>
            <w:vAlign w:val="center"/>
          </w:tcPr>
          <w:p w14:paraId="52742F3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分类/回归</w:t>
            </w:r>
          </w:p>
        </w:tc>
        <w:tc>
          <w:tcPr>
            <w:tcW w:w="3202" w:type="dxa"/>
            <w:vAlign w:val="center"/>
          </w:tcPr>
          <w:p w14:paraId="2656C0C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通过树形规则不断划分样本</w:t>
            </w:r>
          </w:p>
        </w:tc>
        <w:tc>
          <w:tcPr>
            <w:tcW w:w="3743" w:type="dxa"/>
            <w:vAlign w:val="center"/>
          </w:tcPr>
          <w:p w14:paraId="1427E54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风险判断、客户分层、规则解释</w:t>
            </w:r>
          </w:p>
        </w:tc>
      </w:tr>
      <w:tr w14:paraId="1BAE6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9" w:type="dxa"/>
            <w:vAlign w:val="center"/>
          </w:tcPr>
          <w:p w14:paraId="01D091D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集成学习</w:t>
            </w:r>
          </w:p>
        </w:tc>
        <w:tc>
          <w:tcPr>
            <w:tcW w:w="1250" w:type="dxa"/>
            <w:vAlign w:val="center"/>
          </w:tcPr>
          <w:p w14:paraId="4AD0494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分类/回归</w:t>
            </w:r>
          </w:p>
        </w:tc>
        <w:tc>
          <w:tcPr>
            <w:tcW w:w="3202" w:type="dxa"/>
            <w:vAlign w:val="center"/>
          </w:tcPr>
          <w:p w14:paraId="46B1A4D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组合多个基学习器提升效果</w:t>
            </w:r>
          </w:p>
        </w:tc>
        <w:tc>
          <w:tcPr>
            <w:tcW w:w="3743" w:type="dxa"/>
            <w:vAlign w:val="center"/>
          </w:tcPr>
          <w:p w14:paraId="0647ACC9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金融风控、排序、预测类任务</w:t>
            </w:r>
          </w:p>
        </w:tc>
      </w:tr>
      <w:tr w14:paraId="6D513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29" w:type="dxa"/>
            <w:vAlign w:val="center"/>
          </w:tcPr>
          <w:p w14:paraId="0EB7EF7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聚类</w:t>
            </w:r>
          </w:p>
        </w:tc>
        <w:tc>
          <w:tcPr>
            <w:tcW w:w="1250" w:type="dxa"/>
            <w:vAlign w:val="center"/>
          </w:tcPr>
          <w:p w14:paraId="3349CEE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无监督</w:t>
            </w:r>
          </w:p>
        </w:tc>
        <w:tc>
          <w:tcPr>
            <w:tcW w:w="3202" w:type="dxa"/>
            <w:vAlign w:val="center"/>
          </w:tcPr>
          <w:p w14:paraId="03B6382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把相似样本聚到同一组</w:t>
            </w:r>
          </w:p>
        </w:tc>
        <w:tc>
          <w:tcPr>
            <w:tcW w:w="3743" w:type="dxa"/>
            <w:vAlign w:val="center"/>
          </w:tcPr>
          <w:p w14:paraId="0C15CCB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客户分群、主题聚类、异常分析</w:t>
            </w:r>
          </w:p>
        </w:tc>
      </w:tr>
    </w:tbl>
    <w:p w14:paraId="216DC729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1E5796EF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4.12 线性回归与逻辑回归</w:t>
      </w:r>
    </w:p>
    <w:p w14:paraId="547BB8C3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线性回归用于预测连续数值，目标是找到一条线或一个超平面，使预测值尽量接近真实值。逻辑回归虽然名字中有“回归”，但常用于分类任务，尤其是二分类。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1940"/>
        <w:gridCol w:w="3226"/>
        <w:gridCol w:w="3090"/>
      </w:tblGrid>
      <w:tr w14:paraId="00F96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8" w:type="dxa"/>
            <w:shd w:val="clear" w:color="auto" w:fill="D9EAF7"/>
            <w:vAlign w:val="center"/>
          </w:tcPr>
          <w:p w14:paraId="0D42CD3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算法</w:t>
            </w:r>
          </w:p>
        </w:tc>
        <w:tc>
          <w:tcPr>
            <w:tcW w:w="1940" w:type="dxa"/>
            <w:shd w:val="clear" w:color="auto" w:fill="D9EAF7"/>
            <w:vAlign w:val="center"/>
          </w:tcPr>
          <w:p w14:paraId="6F8C642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输出</w:t>
            </w:r>
          </w:p>
        </w:tc>
        <w:tc>
          <w:tcPr>
            <w:tcW w:w="3226" w:type="dxa"/>
            <w:shd w:val="clear" w:color="auto" w:fill="D9EAF7"/>
            <w:vAlign w:val="center"/>
          </w:tcPr>
          <w:p w14:paraId="03F4AAB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常见场景</w:t>
            </w:r>
          </w:p>
        </w:tc>
        <w:tc>
          <w:tcPr>
            <w:tcW w:w="3090" w:type="dxa"/>
            <w:shd w:val="clear" w:color="auto" w:fill="D9EAF7"/>
            <w:vAlign w:val="center"/>
          </w:tcPr>
          <w:p w14:paraId="36B5CDF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注意点</w:t>
            </w:r>
          </w:p>
        </w:tc>
      </w:tr>
      <w:tr w14:paraId="19E68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8" w:type="dxa"/>
            <w:vAlign w:val="center"/>
          </w:tcPr>
          <w:p w14:paraId="133D9C8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线性回归</w:t>
            </w:r>
          </w:p>
        </w:tc>
        <w:tc>
          <w:tcPr>
            <w:tcW w:w="1940" w:type="dxa"/>
            <w:vAlign w:val="center"/>
          </w:tcPr>
          <w:p w14:paraId="07877B0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连续数值</w:t>
            </w:r>
          </w:p>
        </w:tc>
        <w:tc>
          <w:tcPr>
            <w:tcW w:w="3226" w:type="dxa"/>
            <w:vAlign w:val="center"/>
          </w:tcPr>
          <w:p w14:paraId="50AAD9A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预测房价、发电量、销量</w:t>
            </w:r>
          </w:p>
        </w:tc>
        <w:tc>
          <w:tcPr>
            <w:tcW w:w="3090" w:type="dxa"/>
            <w:vAlign w:val="center"/>
          </w:tcPr>
          <w:p w14:paraId="024B790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适合特征与目标近似线性相关的任务</w:t>
            </w:r>
          </w:p>
        </w:tc>
      </w:tr>
      <w:tr w14:paraId="05057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8" w:type="dxa"/>
            <w:vAlign w:val="center"/>
          </w:tcPr>
          <w:p w14:paraId="44B53E8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逻辑回归</w:t>
            </w:r>
          </w:p>
        </w:tc>
        <w:tc>
          <w:tcPr>
            <w:tcW w:w="1940" w:type="dxa"/>
            <w:vAlign w:val="center"/>
          </w:tcPr>
          <w:p w14:paraId="2F7490D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类别概率或类别</w:t>
            </w:r>
          </w:p>
        </w:tc>
        <w:tc>
          <w:tcPr>
            <w:tcW w:w="3226" w:type="dxa"/>
            <w:vAlign w:val="center"/>
          </w:tcPr>
          <w:p w14:paraId="4ED470B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是否点击、是否违约、是否患病</w:t>
            </w:r>
          </w:p>
        </w:tc>
        <w:tc>
          <w:tcPr>
            <w:tcW w:w="3090" w:type="dxa"/>
            <w:vAlign w:val="center"/>
          </w:tcPr>
          <w:p w14:paraId="4D303E7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二分类常用 Sigmoid，多分类可用 Softmax</w:t>
            </w:r>
          </w:p>
        </w:tc>
      </w:tr>
    </w:tbl>
    <w:p w14:paraId="4316C650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0C6EBD9D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4.13 KNN 与距离度量</w:t>
      </w:r>
    </w:p>
    <w:p w14:paraId="2110ED26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KNN 的核心思想是“近朱者赤，近墨者黑”。对一个新样本，找到训练集中与它距离最近的 K 个样本，再根据这些邻居的标签进行分类或回归。</w:t>
      </w:r>
    </w:p>
    <w:p w14:paraId="63E9C7F2">
      <w:pPr>
        <w:spacing w:before="0" w:after="40" w:line="360" w:lineRule="auto"/>
        <w:ind w:left="360" w:hanging="24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• K 值较小：模型容易受噪声影响，可能过拟合。</w:t>
      </w:r>
    </w:p>
    <w:p w14:paraId="511EDE1B">
      <w:pPr>
        <w:spacing w:before="0" w:after="40" w:line="360" w:lineRule="auto"/>
        <w:ind w:left="360" w:hanging="24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• K 值较大：模型更平滑，但可能忽略局部特征。</w:t>
      </w:r>
    </w:p>
    <w:p w14:paraId="3CF2AB5E">
      <w:pPr>
        <w:spacing w:before="0" w:after="40" w:line="360" w:lineRule="auto"/>
        <w:ind w:left="360" w:hanging="24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• 常见距离：欧氏距离、曼哈顿距离。</w:t>
      </w:r>
    </w:p>
    <w:p w14:paraId="3A99841C">
      <w:pPr>
        <w:spacing w:before="0" w:after="40" w:line="360" w:lineRule="auto"/>
        <w:ind w:left="360" w:hanging="24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• 使用 KNN 前通常需要做标准化，否则量纲大的特征会主导距离计算。</w:t>
      </w:r>
    </w:p>
    <w:p w14:paraId="0E77CE2C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4.14 支持向量机 SVM</w:t>
      </w:r>
    </w:p>
    <w:p w14:paraId="5DC2EEF5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支持向量机的核心目标是寻找一个分类边界，使不同类别之间的间隔尽可能大。对于线性不可分数据，可以通过核函数把数据映射到更高维空间，从而实现非线性分类。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37DA6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D9EAF7"/>
            <w:vAlign w:val="center"/>
          </w:tcPr>
          <w:p w14:paraId="5BD85B2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概念</w:t>
            </w:r>
          </w:p>
        </w:tc>
        <w:tc>
          <w:tcPr>
            <w:tcW w:w="4762" w:type="dxa"/>
            <w:shd w:val="clear" w:color="auto" w:fill="D9EAF7"/>
            <w:vAlign w:val="center"/>
          </w:tcPr>
          <w:p w14:paraId="6484716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含义</w:t>
            </w:r>
          </w:p>
        </w:tc>
      </w:tr>
      <w:tr w14:paraId="374BF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6E4434D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支持向量</w:t>
            </w:r>
          </w:p>
        </w:tc>
        <w:tc>
          <w:tcPr>
            <w:tcW w:w="4762" w:type="dxa"/>
            <w:vAlign w:val="center"/>
          </w:tcPr>
          <w:p w14:paraId="7EE3B849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距离分类边界最近、对边界影响最大的样本点</w:t>
            </w:r>
          </w:p>
        </w:tc>
      </w:tr>
      <w:tr w14:paraId="49338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220E6D1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最大间隔</w:t>
            </w:r>
          </w:p>
        </w:tc>
        <w:tc>
          <w:tcPr>
            <w:tcW w:w="4762" w:type="dxa"/>
            <w:vAlign w:val="center"/>
          </w:tcPr>
          <w:p w14:paraId="4AA185D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让分类边界与两类样本之间的距离尽可能大</w:t>
            </w:r>
          </w:p>
        </w:tc>
      </w:tr>
      <w:tr w14:paraId="025EB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55595B9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核函数</w:t>
            </w:r>
          </w:p>
        </w:tc>
        <w:tc>
          <w:tcPr>
            <w:tcW w:w="4762" w:type="dxa"/>
            <w:vAlign w:val="center"/>
          </w:tcPr>
          <w:p w14:paraId="535AD22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把原始数据映射到高维空间，处理非线性问题</w:t>
            </w:r>
          </w:p>
        </w:tc>
      </w:tr>
    </w:tbl>
    <w:p w14:paraId="4181C03E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282732C5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4.15 决策树与集成学习</w:t>
      </w:r>
    </w:p>
    <w:p w14:paraId="073E0D7D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决策树用类似“如果……那么……”的规则进行判断，结构直观、可解释性强。常见决策树算法包括 ID3、C4.5 和 CART。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9"/>
        <w:gridCol w:w="5141"/>
        <w:gridCol w:w="3175"/>
      </w:tblGrid>
      <w:tr w14:paraId="10105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9" w:type="dxa"/>
            <w:shd w:val="clear" w:color="auto" w:fill="D9EAF7"/>
            <w:vAlign w:val="center"/>
          </w:tcPr>
          <w:p w14:paraId="554F6EB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集成方法</w:t>
            </w:r>
          </w:p>
        </w:tc>
        <w:tc>
          <w:tcPr>
            <w:tcW w:w="5141" w:type="dxa"/>
            <w:shd w:val="clear" w:color="auto" w:fill="D9EAF7"/>
            <w:vAlign w:val="center"/>
          </w:tcPr>
          <w:p w14:paraId="3552C64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核心思想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5CDBF52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代表理解</w:t>
            </w:r>
          </w:p>
        </w:tc>
      </w:tr>
      <w:tr w14:paraId="37CF1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9" w:type="dxa"/>
            <w:vAlign w:val="center"/>
          </w:tcPr>
          <w:p w14:paraId="6C0D462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Bagging</w:t>
            </w:r>
          </w:p>
        </w:tc>
        <w:tc>
          <w:tcPr>
            <w:tcW w:w="5141" w:type="dxa"/>
            <w:vAlign w:val="center"/>
          </w:tcPr>
          <w:p w14:paraId="6700B07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对训练集进行多次采样，训练多个模型，再投票或平均</w:t>
            </w:r>
          </w:p>
        </w:tc>
        <w:tc>
          <w:tcPr>
            <w:tcW w:w="3175" w:type="dxa"/>
            <w:vAlign w:val="center"/>
          </w:tcPr>
          <w:p w14:paraId="5F327DB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随机森林属于典型 Bagging 思路</w:t>
            </w:r>
          </w:p>
        </w:tc>
      </w:tr>
      <w:tr w14:paraId="2058E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9" w:type="dxa"/>
            <w:vAlign w:val="center"/>
          </w:tcPr>
          <w:p w14:paraId="00CD09A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Boosting</w:t>
            </w:r>
          </w:p>
        </w:tc>
        <w:tc>
          <w:tcPr>
            <w:tcW w:w="5141" w:type="dxa"/>
            <w:vAlign w:val="center"/>
          </w:tcPr>
          <w:p w14:paraId="69ED2B8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多个弱学习器串行训练，后一个模型关注前一个模型的错误</w:t>
            </w:r>
          </w:p>
        </w:tc>
        <w:tc>
          <w:tcPr>
            <w:tcW w:w="3175" w:type="dxa"/>
            <w:vAlign w:val="center"/>
          </w:tcPr>
          <w:p w14:paraId="2CC1B7F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AdaBoost、GBDT、XGBoost 属于相关思路</w:t>
            </w:r>
          </w:p>
        </w:tc>
      </w:tr>
      <w:tr w14:paraId="227FB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9" w:type="dxa"/>
            <w:vAlign w:val="center"/>
          </w:tcPr>
          <w:p w14:paraId="415AEB7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Stacking</w:t>
            </w:r>
          </w:p>
        </w:tc>
        <w:tc>
          <w:tcPr>
            <w:tcW w:w="5141" w:type="dxa"/>
            <w:vAlign w:val="center"/>
          </w:tcPr>
          <w:p w14:paraId="55F39D5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把多个模型的输出再作为新模型的输入</w:t>
            </w:r>
          </w:p>
        </w:tc>
        <w:tc>
          <w:tcPr>
            <w:tcW w:w="3175" w:type="dxa"/>
            <w:vAlign w:val="center"/>
          </w:tcPr>
          <w:p w14:paraId="1C6CF48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用元学习器融合多个模型结果</w:t>
            </w:r>
          </w:p>
        </w:tc>
      </w:tr>
    </w:tbl>
    <w:p w14:paraId="21C8666A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5C645E70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4.16 聚类算法</w:t>
      </w:r>
    </w:p>
    <w:p w14:paraId="68796CB2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聚类属于无监督学习，不需要提前给样本贴标签。它根据样本之间的相似性，把相似样本划分到同一组。聚类结果可以用于客户分群、新闻主题聚类、异常样本发现等。</w:t>
      </w:r>
    </w:p>
    <w:p w14:paraId="356847EC">
      <w:pPr>
        <w:spacing w:before="0" w:after="40" w:line="360" w:lineRule="auto"/>
        <w:ind w:left="360" w:hanging="24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• 聚类关注数据内部结构，而不是预测已知标签。</w:t>
      </w:r>
    </w:p>
    <w:p w14:paraId="0429FF6B">
      <w:pPr>
        <w:spacing w:before="0" w:after="40" w:line="360" w:lineRule="auto"/>
        <w:ind w:left="360" w:hanging="24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• 聚类结果需要结合业务解释，不一定天然等于真实类别。</w:t>
      </w:r>
    </w:p>
    <w:p w14:paraId="5AC4CC1A">
      <w:pPr>
        <w:spacing w:before="0" w:after="40" w:line="360" w:lineRule="auto"/>
        <w:ind w:left="360" w:hanging="240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• 常见算法包括 K-Means、层次聚类、DBSCAN 等。</w:t>
      </w:r>
    </w:p>
    <w:p w14:paraId="7C0FC24A">
      <w:pPr>
        <w:spacing w:before="0" w:after="40" w:line="360" w:lineRule="auto"/>
        <w:ind w:left="360" w:hanging="24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第4章小结</w:t>
      </w:r>
    </w:p>
    <w:p w14:paraId="1DF537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firstLine="0"/>
        <w:textAlignment w:val="auto"/>
        <w:rPr>
          <w:rFonts w:hint="eastAsia" w:ascii="宋体" w:hAnsi="宋体" w:eastAsia="宋体" w:cs="宋体"/>
          <w:b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• 机器学习是人工智能的重要实现方式，核心是让计算机从数据中学习规律，并用于预测、分类或决策。</w:t>
      </w:r>
      <w:r>
        <w:rPr>
          <w:rFonts w:hint="eastAsia" w:ascii="宋体" w:hAnsi="宋体" w:eastAsia="宋体" w:cs="宋体"/>
          <w:b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 w:val="0"/>
          <w:sz w:val="21"/>
          <w:szCs w:val="21"/>
        </w:rPr>
        <w:t>• 人工智能、机器学习、深度学习之间是包含关系：人工智能范围最大，机器学习是人工智能的重要方法，深度学习是机器学习的重要分支。</w:t>
      </w:r>
      <w:r>
        <w:rPr>
          <w:rFonts w:hint="eastAsia" w:ascii="宋体" w:hAnsi="宋体" w:eastAsia="宋体" w:cs="宋体"/>
          <w:b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 w:val="0"/>
          <w:sz w:val="21"/>
          <w:szCs w:val="21"/>
        </w:rPr>
        <w:t>• 机器学习按学习方式可分为监督学习、无监督学习和强化学习。</w:t>
      </w:r>
      <w:r>
        <w:rPr>
          <w:rFonts w:hint="eastAsia" w:ascii="宋体" w:hAnsi="宋体" w:eastAsia="宋体" w:cs="宋体"/>
          <w:b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 w:val="0"/>
          <w:sz w:val="21"/>
          <w:szCs w:val="21"/>
        </w:rPr>
        <w:t>• 监督学习使用带标签数据，常见任务包括分类和回归；无监督学习不依赖标签，常见任务包括聚类和降维。</w:t>
      </w:r>
      <w:r>
        <w:rPr>
          <w:rFonts w:hint="eastAsia" w:ascii="宋体" w:hAnsi="宋体" w:eastAsia="宋体" w:cs="宋体"/>
          <w:b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 w:val="0"/>
          <w:sz w:val="21"/>
          <w:szCs w:val="21"/>
        </w:rPr>
        <w:t>• 分类任务输出离散类别，回归任务输出连续数值。</w:t>
      </w:r>
      <w:r>
        <w:rPr>
          <w:rFonts w:hint="eastAsia" w:ascii="宋体" w:hAnsi="宋体" w:eastAsia="宋体" w:cs="宋体"/>
          <w:b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 w:val="0"/>
          <w:sz w:val="21"/>
          <w:szCs w:val="21"/>
        </w:rPr>
        <w:t>• 损失函数用于衡量预测值与真实值之间的差距，优化算法用于调整参数并降低损失。</w:t>
      </w:r>
      <w:r>
        <w:rPr>
          <w:rFonts w:hint="eastAsia" w:ascii="宋体" w:hAnsi="宋体" w:eastAsia="宋体" w:cs="宋体"/>
          <w:b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 w:val="0"/>
          <w:sz w:val="21"/>
          <w:szCs w:val="21"/>
        </w:rPr>
        <w:t>• 常见梯度下降方法包括批量梯度下降、随机梯度下降和小批量梯度下降。</w:t>
      </w:r>
      <w:r>
        <w:rPr>
          <w:rFonts w:hint="eastAsia" w:ascii="宋体" w:hAnsi="宋体" w:eastAsia="宋体" w:cs="宋体"/>
          <w:b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 w:val="0"/>
          <w:sz w:val="21"/>
          <w:szCs w:val="21"/>
        </w:rPr>
        <w:t>• 分类任务常用混淆矩阵、准确率、精确率、召回率和 F1 分数进行评估。</w:t>
      </w:r>
      <w:r>
        <w:rPr>
          <w:rFonts w:hint="eastAsia" w:ascii="宋体" w:hAnsi="宋体" w:eastAsia="宋体" w:cs="宋体"/>
          <w:b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 w:val="0"/>
          <w:sz w:val="21"/>
          <w:szCs w:val="21"/>
        </w:rPr>
        <w:t>• 回归任务常用 MSE、MAE 和 RMSE 进行评估。</w:t>
      </w:r>
      <w:r>
        <w:rPr>
          <w:rFonts w:hint="eastAsia" w:ascii="宋体" w:hAnsi="宋体" w:eastAsia="宋体" w:cs="宋体"/>
          <w:b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 w:val="0"/>
          <w:sz w:val="21"/>
          <w:szCs w:val="21"/>
        </w:rPr>
        <w:t>• 类别不均衡时，不能只看准确率，应结合精确率、召回率和 F1 分数综合判断。</w:t>
      </w:r>
      <w:r>
        <w:rPr>
          <w:rFonts w:hint="eastAsia" w:ascii="宋体" w:hAnsi="宋体" w:eastAsia="宋体" w:cs="宋体"/>
          <w:b w:val="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b w:val="0"/>
          <w:sz w:val="21"/>
          <w:szCs w:val="21"/>
        </w:rPr>
        <w:t>• 常见机器学习算法包括线性回归、逻辑回归、朴素贝叶斯、KNN、SVM、决策树、集成学习和聚类算法。</w:t>
      </w:r>
    </w:p>
    <w:p w14:paraId="28797520">
      <w:pPr>
        <w:spacing w:before="0" w:after="40" w:line="360" w:lineRule="auto"/>
        <w:ind w:left="360" w:hanging="240"/>
        <w:rPr>
          <w:rFonts w:hint="eastAsia" w:ascii="宋体" w:hAnsi="宋体" w:eastAsia="宋体" w:cs="宋体"/>
          <w:b w:val="0"/>
          <w:sz w:val="21"/>
          <w:szCs w:val="21"/>
        </w:rPr>
      </w:pPr>
    </w:p>
    <w:p w14:paraId="08428FCE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p w14:paraId="630037BA">
      <w:pPr>
        <w:spacing w:before="0" w:after="160" w:line="360" w:lineRule="auto"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第5章 深度学习基础</w:t>
      </w:r>
    </w:p>
    <w:p w14:paraId="35AE572E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5.1 深度学习的定义</w:t>
      </w:r>
    </w:p>
    <w:p w14:paraId="3638A033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深度学习是机器学习的重要分支，主要使用多层神经网络从数据中自动学习特征表示。它在图像、语音、自然语言处理等非结构化数据任务中表现突出。</w:t>
      </w:r>
    </w:p>
    <w:p w14:paraId="52458FAD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传统机器学习往往需要人工设计特征，而深度学习可以通过多层网络逐级提取低层到高层特征。例如图像任务中，浅层可能学习边缘和纹理，中层学习局部形状，深层学习物体语义。</w:t>
      </w:r>
    </w:p>
    <w:p w14:paraId="6403D88C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5.2 传统机器学习与深度学习对比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36AE7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D9EAF7"/>
            <w:vAlign w:val="center"/>
          </w:tcPr>
          <w:p w14:paraId="7F113BB8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对比项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087D02D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传统机器学习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0862718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深度学习</w:t>
            </w:r>
          </w:p>
        </w:tc>
      </w:tr>
      <w:tr w14:paraId="63FC7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75BC2179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特征工程</w:t>
            </w:r>
          </w:p>
        </w:tc>
        <w:tc>
          <w:tcPr>
            <w:tcW w:w="3175" w:type="dxa"/>
            <w:vAlign w:val="center"/>
          </w:tcPr>
          <w:p w14:paraId="22E3153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依赖人工设计特征</w:t>
            </w:r>
          </w:p>
        </w:tc>
        <w:tc>
          <w:tcPr>
            <w:tcW w:w="3175" w:type="dxa"/>
            <w:vAlign w:val="center"/>
          </w:tcPr>
          <w:p w14:paraId="39E733B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可自动学习特征</w:t>
            </w:r>
          </w:p>
        </w:tc>
      </w:tr>
      <w:tr w14:paraId="43963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3E48012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数据需求</w:t>
            </w:r>
          </w:p>
        </w:tc>
        <w:tc>
          <w:tcPr>
            <w:tcW w:w="3175" w:type="dxa"/>
            <w:vAlign w:val="center"/>
          </w:tcPr>
          <w:p w14:paraId="4D73A09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中小规模数据也可工作</w:t>
            </w:r>
          </w:p>
        </w:tc>
        <w:tc>
          <w:tcPr>
            <w:tcW w:w="3175" w:type="dxa"/>
            <w:vAlign w:val="center"/>
          </w:tcPr>
          <w:p w14:paraId="5E73E1C9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通常需要大量数据</w:t>
            </w:r>
          </w:p>
        </w:tc>
      </w:tr>
      <w:tr w14:paraId="5652D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7D216E1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算力需求</w:t>
            </w:r>
          </w:p>
        </w:tc>
        <w:tc>
          <w:tcPr>
            <w:tcW w:w="3175" w:type="dxa"/>
            <w:vAlign w:val="center"/>
          </w:tcPr>
          <w:p w14:paraId="05A7031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相对较低</w:t>
            </w:r>
          </w:p>
        </w:tc>
        <w:tc>
          <w:tcPr>
            <w:tcW w:w="3175" w:type="dxa"/>
            <w:vAlign w:val="center"/>
          </w:tcPr>
          <w:p w14:paraId="64510CA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较高，常用 GPU</w:t>
            </w:r>
          </w:p>
        </w:tc>
      </w:tr>
      <w:tr w14:paraId="16B48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5C1F1C0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适合数据</w:t>
            </w:r>
          </w:p>
        </w:tc>
        <w:tc>
          <w:tcPr>
            <w:tcW w:w="3175" w:type="dxa"/>
            <w:vAlign w:val="center"/>
          </w:tcPr>
          <w:p w14:paraId="2760F3C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结构化表格数据较常见</w:t>
            </w:r>
          </w:p>
        </w:tc>
        <w:tc>
          <w:tcPr>
            <w:tcW w:w="3175" w:type="dxa"/>
            <w:vAlign w:val="center"/>
          </w:tcPr>
          <w:p w14:paraId="357ADC8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图像、语音、文本等非结构化数据</w:t>
            </w:r>
          </w:p>
        </w:tc>
      </w:tr>
      <w:tr w14:paraId="4B885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3C9FA0C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可解释性</w:t>
            </w:r>
          </w:p>
        </w:tc>
        <w:tc>
          <w:tcPr>
            <w:tcW w:w="3175" w:type="dxa"/>
            <w:vAlign w:val="center"/>
          </w:tcPr>
          <w:p w14:paraId="6703787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相对较强</w:t>
            </w:r>
          </w:p>
        </w:tc>
        <w:tc>
          <w:tcPr>
            <w:tcW w:w="3175" w:type="dxa"/>
            <w:vAlign w:val="center"/>
          </w:tcPr>
          <w:p w14:paraId="0B3D10E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通常较弱</w:t>
            </w:r>
          </w:p>
        </w:tc>
      </w:tr>
      <w:tr w14:paraId="4E213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1F07E5D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模型复杂度</w:t>
            </w:r>
          </w:p>
        </w:tc>
        <w:tc>
          <w:tcPr>
            <w:tcW w:w="3175" w:type="dxa"/>
            <w:vAlign w:val="center"/>
          </w:tcPr>
          <w:p w14:paraId="5EC0319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相对较低</w:t>
            </w:r>
          </w:p>
        </w:tc>
        <w:tc>
          <w:tcPr>
            <w:tcW w:w="3175" w:type="dxa"/>
            <w:vAlign w:val="center"/>
          </w:tcPr>
          <w:p w14:paraId="176CB239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网络层数多、参数量大</w:t>
            </w:r>
          </w:p>
        </w:tc>
      </w:tr>
    </w:tbl>
    <w:p w14:paraId="061AC598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41FA36C9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5.3 深度学习框架</w:t>
      </w:r>
    </w:p>
    <w:p w14:paraId="02E05D95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深度学习框架提供神经网络搭建、自动求导、GPU 加速、模型训练和部署等能力。PPT 中提到 TensorFlow、Torch、Caffe 等框架。实际学习时，认证层面更应理解框架的作用，而不是记忆每个框架的所有细节。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3F8F3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D9EAF7"/>
            <w:vAlign w:val="center"/>
          </w:tcPr>
          <w:p w14:paraId="7A7AD60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框架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0DA29B8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特点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0D04E03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学习重点</w:t>
            </w:r>
          </w:p>
        </w:tc>
      </w:tr>
      <w:tr w14:paraId="700B0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5DC387B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TensorFlow</w:t>
            </w:r>
          </w:p>
        </w:tc>
        <w:tc>
          <w:tcPr>
            <w:tcW w:w="3175" w:type="dxa"/>
            <w:vAlign w:val="center"/>
          </w:tcPr>
          <w:p w14:paraId="1F403A7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使用数据流图思想，生态较完整</w:t>
            </w:r>
          </w:p>
        </w:tc>
        <w:tc>
          <w:tcPr>
            <w:tcW w:w="3175" w:type="dxa"/>
            <w:vAlign w:val="center"/>
          </w:tcPr>
          <w:p w14:paraId="273856A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理解其用于构建和训练深度学习模型</w:t>
            </w:r>
          </w:p>
        </w:tc>
      </w:tr>
      <w:tr w14:paraId="67A3B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38FB8CB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Torch/PyTorch</w:t>
            </w:r>
          </w:p>
        </w:tc>
        <w:tc>
          <w:tcPr>
            <w:tcW w:w="3175" w:type="dxa"/>
            <w:vAlign w:val="center"/>
          </w:tcPr>
          <w:p w14:paraId="7D5984A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交互灵活，适合研究和实验</w:t>
            </w:r>
          </w:p>
        </w:tc>
        <w:tc>
          <w:tcPr>
            <w:tcW w:w="3175" w:type="dxa"/>
            <w:vAlign w:val="center"/>
          </w:tcPr>
          <w:p w14:paraId="6F71E73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理解其常用于深度学习开发</w:t>
            </w:r>
          </w:p>
        </w:tc>
      </w:tr>
      <w:tr w14:paraId="18F6C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196AF6B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Caffe</w:t>
            </w:r>
          </w:p>
        </w:tc>
        <w:tc>
          <w:tcPr>
            <w:tcW w:w="3175" w:type="dxa"/>
            <w:vAlign w:val="center"/>
          </w:tcPr>
          <w:p w14:paraId="77B2E8F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早期流行于图像识别任务</w:t>
            </w:r>
          </w:p>
        </w:tc>
        <w:tc>
          <w:tcPr>
            <w:tcW w:w="3175" w:type="dxa"/>
            <w:vAlign w:val="center"/>
          </w:tcPr>
          <w:p w14:paraId="6CD0FAD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知道其是深度学习框架即可</w:t>
            </w:r>
          </w:p>
        </w:tc>
      </w:tr>
    </w:tbl>
    <w:p w14:paraId="1E42F484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3B90B58E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5.4 神经网络基础</w:t>
      </w:r>
    </w:p>
    <w:p w14:paraId="01F68023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人工神经网络受到生物神经系统启发，由神经元和连接组成。每个神经元接收输入，对输入加权求和，再通过激活函数产生输出。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55E8E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D9EAF7"/>
            <w:vAlign w:val="center"/>
          </w:tcPr>
          <w:p w14:paraId="5B7FF5F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概念</w:t>
            </w:r>
          </w:p>
        </w:tc>
        <w:tc>
          <w:tcPr>
            <w:tcW w:w="4762" w:type="dxa"/>
            <w:shd w:val="clear" w:color="auto" w:fill="D9EAF7"/>
            <w:vAlign w:val="center"/>
          </w:tcPr>
          <w:p w14:paraId="27DDBB2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含义</w:t>
            </w:r>
          </w:p>
        </w:tc>
      </w:tr>
      <w:tr w14:paraId="6FAF6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427ADC1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输入</w:t>
            </w:r>
          </w:p>
        </w:tc>
        <w:tc>
          <w:tcPr>
            <w:tcW w:w="4762" w:type="dxa"/>
            <w:vAlign w:val="center"/>
          </w:tcPr>
          <w:p w14:paraId="1215494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传入模型的数据或上一层神经元输出</w:t>
            </w:r>
          </w:p>
        </w:tc>
      </w:tr>
      <w:tr w14:paraId="49FD0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0EE383D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权重</w:t>
            </w:r>
          </w:p>
        </w:tc>
        <w:tc>
          <w:tcPr>
            <w:tcW w:w="4762" w:type="dxa"/>
            <w:vAlign w:val="center"/>
          </w:tcPr>
          <w:p w14:paraId="64F7C39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表示不同输入的重要程度，是训练中需要学习的参数</w:t>
            </w:r>
          </w:p>
        </w:tc>
      </w:tr>
      <w:tr w14:paraId="5BD78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05C138C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偏置</w:t>
            </w:r>
          </w:p>
        </w:tc>
        <w:tc>
          <w:tcPr>
            <w:tcW w:w="4762" w:type="dxa"/>
            <w:vAlign w:val="center"/>
          </w:tcPr>
          <w:p w14:paraId="65CFB899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调节神经元输出，使模型更灵活</w:t>
            </w:r>
          </w:p>
        </w:tc>
      </w:tr>
      <w:tr w14:paraId="32870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694BEC2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加权求和</w:t>
            </w:r>
          </w:p>
        </w:tc>
        <w:tc>
          <w:tcPr>
            <w:tcW w:w="4762" w:type="dxa"/>
            <w:vAlign w:val="center"/>
          </w:tcPr>
          <w:p w14:paraId="4FB04C9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把输入按照权重相加，再加上偏置</w:t>
            </w:r>
          </w:p>
        </w:tc>
      </w:tr>
      <w:tr w14:paraId="67054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1CB490C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激活函数</w:t>
            </w:r>
          </w:p>
        </w:tc>
        <w:tc>
          <w:tcPr>
            <w:tcW w:w="4762" w:type="dxa"/>
            <w:vAlign w:val="center"/>
          </w:tcPr>
          <w:p w14:paraId="5052F7F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引入非线性能力，使网络可以拟合复杂关系</w:t>
            </w:r>
          </w:p>
        </w:tc>
      </w:tr>
      <w:tr w14:paraId="7E13F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20C0C4A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输出</w:t>
            </w:r>
          </w:p>
        </w:tc>
        <w:tc>
          <w:tcPr>
            <w:tcW w:w="4762" w:type="dxa"/>
            <w:vAlign w:val="center"/>
          </w:tcPr>
          <w:p w14:paraId="511A727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神经元或模型最终给出的结果</w:t>
            </w:r>
          </w:p>
        </w:tc>
      </w:tr>
    </w:tbl>
    <w:p w14:paraId="7FAFD2FD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3648762E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5.5 感知机与多层感知机</w:t>
      </w:r>
    </w:p>
    <w:p w14:paraId="62CB280E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感知机是最简单的神经网络模型，可以看作一个线性分类器。它接收多个输入，经过加权求和和激活函数后输出结果。单层感知机只能解决线性可分问题。</w:t>
      </w:r>
    </w:p>
    <w:p w14:paraId="6F8463F5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多层感知机 MLP 由输入层、隐藏层和输出层组成。隐藏层使模型具备更强的特征表达能力，可以处理更复杂的非线性问题。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3E574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D9EAF7"/>
            <w:vAlign w:val="center"/>
          </w:tcPr>
          <w:p w14:paraId="5ECA437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结构</w:t>
            </w:r>
          </w:p>
        </w:tc>
        <w:tc>
          <w:tcPr>
            <w:tcW w:w="4762" w:type="dxa"/>
            <w:shd w:val="clear" w:color="auto" w:fill="D9EAF7"/>
            <w:vAlign w:val="center"/>
          </w:tcPr>
          <w:p w14:paraId="0576CBC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作用</w:t>
            </w:r>
          </w:p>
        </w:tc>
      </w:tr>
      <w:tr w14:paraId="107C4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7089759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输入层</w:t>
            </w:r>
          </w:p>
        </w:tc>
        <w:tc>
          <w:tcPr>
            <w:tcW w:w="4762" w:type="dxa"/>
            <w:vAlign w:val="center"/>
          </w:tcPr>
          <w:p w14:paraId="12D8484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接收原始特征或数据</w:t>
            </w:r>
          </w:p>
        </w:tc>
      </w:tr>
      <w:tr w14:paraId="640F7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100F147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隐藏层</w:t>
            </w:r>
          </w:p>
        </w:tc>
        <w:tc>
          <w:tcPr>
            <w:tcW w:w="4762" w:type="dxa"/>
            <w:vAlign w:val="center"/>
          </w:tcPr>
          <w:p w14:paraId="7E940FB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学习中间特征表示，可有一层或多层</w:t>
            </w:r>
          </w:p>
        </w:tc>
      </w:tr>
      <w:tr w14:paraId="74FDA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7C4393E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输出层</w:t>
            </w:r>
          </w:p>
        </w:tc>
        <w:tc>
          <w:tcPr>
            <w:tcW w:w="4762" w:type="dxa"/>
            <w:vAlign w:val="center"/>
          </w:tcPr>
          <w:p w14:paraId="471ECF2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输出分类概率、类别或连续预测值</w:t>
            </w:r>
          </w:p>
        </w:tc>
      </w:tr>
    </w:tbl>
    <w:p w14:paraId="3F01AAD7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1012908E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5.6 激活函数</w:t>
      </w:r>
    </w:p>
    <w:p w14:paraId="62C1C977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如果没有激活函数，多层神经网络本质上仍然相当于线性变换的组合，难以表达复杂非线性关系。激活函数的作用是为神经网络引入非线性。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381"/>
        <w:gridCol w:w="2381"/>
        <w:gridCol w:w="2381"/>
      </w:tblGrid>
      <w:tr w14:paraId="0C714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631B129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激活函数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590F19E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输出范围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6944195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特点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4F96A12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常见问题或场景</w:t>
            </w:r>
          </w:p>
        </w:tc>
      </w:tr>
      <w:tr w14:paraId="24C84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C9D19E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Sigmoid</w:t>
            </w:r>
          </w:p>
        </w:tc>
        <w:tc>
          <w:tcPr>
            <w:tcW w:w="2381" w:type="dxa"/>
            <w:vAlign w:val="center"/>
          </w:tcPr>
          <w:p w14:paraId="58CD41D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0 到 1</w:t>
            </w:r>
          </w:p>
        </w:tc>
        <w:tc>
          <w:tcPr>
            <w:tcW w:w="2381" w:type="dxa"/>
            <w:vAlign w:val="center"/>
          </w:tcPr>
          <w:p w14:paraId="70E97678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输出可解释为概率，适合二分类输出层</w:t>
            </w:r>
          </w:p>
        </w:tc>
        <w:tc>
          <w:tcPr>
            <w:tcW w:w="2381" w:type="dxa"/>
            <w:vAlign w:val="center"/>
          </w:tcPr>
          <w:p w14:paraId="72E731C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深层网络中容易梯度消失</w:t>
            </w:r>
          </w:p>
        </w:tc>
      </w:tr>
      <w:tr w14:paraId="5F15D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2339B2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Tanh</w:t>
            </w:r>
          </w:p>
        </w:tc>
        <w:tc>
          <w:tcPr>
            <w:tcW w:w="2381" w:type="dxa"/>
            <w:vAlign w:val="center"/>
          </w:tcPr>
          <w:p w14:paraId="252A389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-1 到 1</w:t>
            </w:r>
          </w:p>
        </w:tc>
        <w:tc>
          <w:tcPr>
            <w:tcW w:w="2381" w:type="dxa"/>
            <w:vAlign w:val="center"/>
          </w:tcPr>
          <w:p w14:paraId="18F3530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零中心，比 Sigmoid 更适合隐藏层</w:t>
            </w:r>
          </w:p>
        </w:tc>
        <w:tc>
          <w:tcPr>
            <w:tcW w:w="2381" w:type="dxa"/>
            <w:vAlign w:val="center"/>
          </w:tcPr>
          <w:p w14:paraId="0885C18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仍可能出现梯度消失</w:t>
            </w:r>
          </w:p>
        </w:tc>
      </w:tr>
      <w:tr w14:paraId="23625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8C91838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ReLU</w:t>
            </w:r>
          </w:p>
        </w:tc>
        <w:tc>
          <w:tcPr>
            <w:tcW w:w="2381" w:type="dxa"/>
            <w:vAlign w:val="center"/>
          </w:tcPr>
          <w:p w14:paraId="384161B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大于等于 0</w:t>
            </w:r>
          </w:p>
        </w:tc>
        <w:tc>
          <w:tcPr>
            <w:tcW w:w="2381" w:type="dxa"/>
            <w:vAlign w:val="center"/>
          </w:tcPr>
          <w:p w14:paraId="4058562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计算简单、收敛快、深度网络常用</w:t>
            </w:r>
          </w:p>
        </w:tc>
        <w:tc>
          <w:tcPr>
            <w:tcW w:w="2381" w:type="dxa"/>
            <w:vAlign w:val="center"/>
          </w:tcPr>
          <w:p w14:paraId="57F41F8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可能出现神经元死亡</w:t>
            </w:r>
          </w:p>
        </w:tc>
      </w:tr>
      <w:tr w14:paraId="162AD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C4BB02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Leaky ReLU</w:t>
            </w:r>
          </w:p>
        </w:tc>
        <w:tc>
          <w:tcPr>
            <w:tcW w:w="2381" w:type="dxa"/>
            <w:vAlign w:val="center"/>
          </w:tcPr>
          <w:p w14:paraId="7271325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负区间保留小斜率</w:t>
            </w:r>
          </w:p>
        </w:tc>
        <w:tc>
          <w:tcPr>
            <w:tcW w:w="2381" w:type="dxa"/>
            <w:vAlign w:val="center"/>
          </w:tcPr>
          <w:p w14:paraId="1D40518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缓解 ReLU 死亡问题</w:t>
            </w:r>
          </w:p>
        </w:tc>
        <w:tc>
          <w:tcPr>
            <w:tcW w:w="2381" w:type="dxa"/>
            <w:vAlign w:val="center"/>
          </w:tcPr>
          <w:p w14:paraId="5D491999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需要设置负区间斜率</w:t>
            </w:r>
          </w:p>
        </w:tc>
      </w:tr>
    </w:tbl>
    <w:p w14:paraId="59068F43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616F2B98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5.7 前向传播、损失计算与反向传播</w:t>
      </w:r>
    </w:p>
    <w:p w14:paraId="526BFF6E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神经网络训练通常包括前向传播、损失计算、反向传播和参数更新。前向传播得到预测结果；损失函数衡量预测与真实值的差异；反向传播计算误差对各层参数的影响；优化算法根据梯度更新参数。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0E32B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D9EAF7"/>
            <w:vAlign w:val="center"/>
          </w:tcPr>
          <w:p w14:paraId="430EAC8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步骤</w:t>
            </w:r>
          </w:p>
        </w:tc>
        <w:tc>
          <w:tcPr>
            <w:tcW w:w="4762" w:type="dxa"/>
            <w:shd w:val="clear" w:color="auto" w:fill="D9EAF7"/>
            <w:vAlign w:val="center"/>
          </w:tcPr>
          <w:p w14:paraId="44978AE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说明</w:t>
            </w:r>
          </w:p>
        </w:tc>
      </w:tr>
      <w:tr w14:paraId="2BB20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20F19A4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1. 前向传播</w:t>
            </w:r>
          </w:p>
        </w:tc>
        <w:tc>
          <w:tcPr>
            <w:tcW w:w="4762" w:type="dxa"/>
            <w:vAlign w:val="center"/>
          </w:tcPr>
          <w:p w14:paraId="08715AA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输入数据从输入层依次经过隐藏层和输出层，得到预测值</w:t>
            </w:r>
          </w:p>
        </w:tc>
      </w:tr>
      <w:tr w14:paraId="448B7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43FFF878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2. 计算损失</w:t>
            </w:r>
          </w:p>
        </w:tc>
        <w:tc>
          <w:tcPr>
            <w:tcW w:w="4762" w:type="dxa"/>
            <w:vAlign w:val="center"/>
          </w:tcPr>
          <w:p w14:paraId="420AF4F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比较预测值和真实值，得到误差大小</w:t>
            </w:r>
          </w:p>
        </w:tc>
      </w:tr>
      <w:tr w14:paraId="4B0F2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3E84340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3. 反向传播</w:t>
            </w:r>
          </w:p>
        </w:tc>
        <w:tc>
          <w:tcPr>
            <w:tcW w:w="4762" w:type="dxa"/>
            <w:vAlign w:val="center"/>
          </w:tcPr>
          <w:p w14:paraId="430F815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误差从输出层向前传递，计算各参数梯度</w:t>
            </w:r>
          </w:p>
        </w:tc>
      </w:tr>
      <w:tr w14:paraId="626F1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6DE4DE3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4. 参数更新</w:t>
            </w:r>
          </w:p>
        </w:tc>
        <w:tc>
          <w:tcPr>
            <w:tcW w:w="4762" w:type="dxa"/>
            <w:vAlign w:val="center"/>
          </w:tcPr>
          <w:p w14:paraId="747D3B2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使用梯度下降或 Adam 等优化算法调整权重和偏置</w:t>
            </w:r>
          </w:p>
        </w:tc>
      </w:tr>
      <w:tr w14:paraId="7CC23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074F297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5. 重复迭代</w:t>
            </w:r>
          </w:p>
        </w:tc>
        <w:tc>
          <w:tcPr>
            <w:tcW w:w="4762" w:type="dxa"/>
            <w:vAlign w:val="center"/>
          </w:tcPr>
          <w:p w14:paraId="3F8CF5F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多轮训练后，损失逐渐下降，模型效果提高</w:t>
            </w:r>
          </w:p>
        </w:tc>
      </w:tr>
    </w:tbl>
    <w:p w14:paraId="4409473A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59DD100A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BP 即 Back Propagation，中文通常称为反向传播。它是神经网络能够自动学习多层参数的关键算法。</w:t>
      </w:r>
    </w:p>
    <w:p w14:paraId="0D0F0716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5.8 CNN 卷积神经网络</w:t>
      </w:r>
    </w:p>
    <w:p w14:paraId="02913CD3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CNN，Convolutional Neural Network，卷积神经网络，特别适合处理图像数据。它利用卷积层提取局部空间特征，通过池化层降低维度，再通过全连接层完成分类或预测。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6F8FA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D9EAF7"/>
            <w:vAlign w:val="center"/>
          </w:tcPr>
          <w:p w14:paraId="506ACA3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组成部分</w:t>
            </w:r>
          </w:p>
        </w:tc>
        <w:tc>
          <w:tcPr>
            <w:tcW w:w="4762" w:type="dxa"/>
            <w:shd w:val="clear" w:color="auto" w:fill="D9EAF7"/>
            <w:vAlign w:val="center"/>
          </w:tcPr>
          <w:p w14:paraId="2DC619C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作用</w:t>
            </w:r>
          </w:p>
        </w:tc>
      </w:tr>
      <w:tr w14:paraId="7E611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09CECE59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输入层</w:t>
            </w:r>
          </w:p>
        </w:tc>
        <w:tc>
          <w:tcPr>
            <w:tcW w:w="4762" w:type="dxa"/>
            <w:vAlign w:val="center"/>
          </w:tcPr>
          <w:p w14:paraId="6CD1F10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接收图像数据，如宽×高×通道数</w:t>
            </w:r>
          </w:p>
        </w:tc>
      </w:tr>
      <w:tr w14:paraId="43CEA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3281F7D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卷积层</w:t>
            </w:r>
          </w:p>
        </w:tc>
        <w:tc>
          <w:tcPr>
            <w:tcW w:w="4762" w:type="dxa"/>
            <w:vAlign w:val="center"/>
          </w:tcPr>
          <w:p w14:paraId="72F2ACB8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使用卷积核提取局部特征，如边缘、纹理、形状</w:t>
            </w:r>
          </w:p>
        </w:tc>
      </w:tr>
      <w:tr w14:paraId="0AD0F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741ECB1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激活层</w:t>
            </w:r>
          </w:p>
        </w:tc>
        <w:tc>
          <w:tcPr>
            <w:tcW w:w="4762" w:type="dxa"/>
            <w:vAlign w:val="center"/>
          </w:tcPr>
          <w:p w14:paraId="0C22BA5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引入非线性，常用 ReLU</w:t>
            </w:r>
          </w:p>
        </w:tc>
      </w:tr>
      <w:tr w14:paraId="21058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519422D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池化层</w:t>
            </w:r>
          </w:p>
        </w:tc>
        <w:tc>
          <w:tcPr>
            <w:tcW w:w="4762" w:type="dxa"/>
            <w:vAlign w:val="center"/>
          </w:tcPr>
          <w:p w14:paraId="61A4383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降低特征图尺寸，减少计算量，提高一定的平移鲁棒性</w:t>
            </w:r>
          </w:p>
        </w:tc>
      </w:tr>
      <w:tr w14:paraId="1AD44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6A38DFB9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全连接层</w:t>
            </w:r>
          </w:p>
        </w:tc>
        <w:tc>
          <w:tcPr>
            <w:tcW w:w="4762" w:type="dxa"/>
            <w:vAlign w:val="center"/>
          </w:tcPr>
          <w:p w14:paraId="087AE15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综合前面提取的特征，进行分类或回归</w:t>
            </w:r>
          </w:p>
        </w:tc>
      </w:tr>
      <w:tr w14:paraId="4BBB4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0D6DFDE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输出层</w:t>
            </w:r>
          </w:p>
        </w:tc>
        <w:tc>
          <w:tcPr>
            <w:tcW w:w="4762" w:type="dxa"/>
            <w:vAlign w:val="center"/>
          </w:tcPr>
          <w:p w14:paraId="0BEAFFD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输出类别概率、目标结果或其他预测结果</w:t>
            </w:r>
          </w:p>
        </w:tc>
      </w:tr>
    </w:tbl>
    <w:p w14:paraId="626BC7DB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64997ED3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卷积层关注局部区域，参数共享可以减少参数量；池化层可以压缩特征图并保留主要信息。CNN 是计算机视觉中最基础、最重要的网络结构之一。</w:t>
      </w:r>
    </w:p>
    <w:p w14:paraId="1CC7F4DC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5.9 CNN 典型模型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4CCAC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75" w:type="dxa"/>
            <w:shd w:val="clear" w:color="auto" w:fill="D9EAF7"/>
            <w:vAlign w:val="center"/>
          </w:tcPr>
          <w:p w14:paraId="2522353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模型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3D61E61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核心特点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2EBF2A1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学习时重点记忆</w:t>
            </w:r>
          </w:p>
        </w:tc>
      </w:tr>
      <w:tr w14:paraId="19B7E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21ABC58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LeNet-5</w:t>
            </w:r>
          </w:p>
        </w:tc>
        <w:tc>
          <w:tcPr>
            <w:tcW w:w="3175" w:type="dxa"/>
            <w:vAlign w:val="center"/>
          </w:tcPr>
          <w:p w14:paraId="1F9E1D0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早期经典 CNN，常用于手写数字识别</w:t>
            </w:r>
          </w:p>
        </w:tc>
        <w:tc>
          <w:tcPr>
            <w:tcW w:w="3175" w:type="dxa"/>
            <w:vAlign w:val="center"/>
          </w:tcPr>
          <w:p w14:paraId="51774D2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CNN 早期代表模型</w:t>
            </w:r>
          </w:p>
        </w:tc>
      </w:tr>
      <w:tr w14:paraId="7A173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3F0E4A7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AlexNet</w:t>
            </w:r>
          </w:p>
        </w:tc>
        <w:tc>
          <w:tcPr>
            <w:tcW w:w="3175" w:type="dxa"/>
            <w:vAlign w:val="center"/>
          </w:tcPr>
          <w:p w14:paraId="27C72B2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在 ImageNet 竞赛中表现突出，推动深度学习热潮</w:t>
            </w:r>
          </w:p>
        </w:tc>
        <w:tc>
          <w:tcPr>
            <w:tcW w:w="3175" w:type="dxa"/>
            <w:vAlign w:val="center"/>
          </w:tcPr>
          <w:p w14:paraId="07F7355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使用 ReLU、Dropout、GPU 训练等</w:t>
            </w:r>
          </w:p>
        </w:tc>
      </w:tr>
      <w:tr w14:paraId="32F94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149296D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ResNet</w:t>
            </w:r>
          </w:p>
        </w:tc>
        <w:tc>
          <w:tcPr>
            <w:tcW w:w="3175" w:type="dxa"/>
            <w:vAlign w:val="center"/>
          </w:tcPr>
          <w:p w14:paraId="0C14B058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残差网络，通过残差连接训练更深网络</w:t>
            </w:r>
          </w:p>
        </w:tc>
        <w:tc>
          <w:tcPr>
            <w:tcW w:w="3175" w:type="dxa"/>
            <w:vAlign w:val="center"/>
          </w:tcPr>
          <w:p w14:paraId="1D38C8C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解决深层网络退化问题，代表深层 CNN</w:t>
            </w:r>
          </w:p>
        </w:tc>
      </w:tr>
    </w:tbl>
    <w:p w14:paraId="38EBA3CF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10C9718F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5.10 RNN 循环神经网络</w:t>
      </w:r>
    </w:p>
    <w:p w14:paraId="7FF673EF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RNN，Recurrent Neural Network，循环神经网络，适合处理序列数据。它的特点是当前时刻的输出不仅依赖当前输入，还会受到前面时刻隐藏状态的影响。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49DD6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D9EAF7"/>
            <w:vAlign w:val="center"/>
          </w:tcPr>
          <w:p w14:paraId="4EFEBB4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适合数据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206101D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原因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151FB97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应用</w:t>
            </w:r>
          </w:p>
        </w:tc>
      </w:tr>
      <w:tr w14:paraId="1739D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335FD1B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文本序列</w:t>
            </w:r>
          </w:p>
        </w:tc>
        <w:tc>
          <w:tcPr>
            <w:tcW w:w="3175" w:type="dxa"/>
            <w:vAlign w:val="center"/>
          </w:tcPr>
          <w:p w14:paraId="6250A38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词语之间有前后顺序和上下文关系</w:t>
            </w:r>
          </w:p>
        </w:tc>
        <w:tc>
          <w:tcPr>
            <w:tcW w:w="3175" w:type="dxa"/>
            <w:vAlign w:val="center"/>
          </w:tcPr>
          <w:p w14:paraId="2423791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语言模型、机器翻译、文本生成</w:t>
            </w:r>
          </w:p>
        </w:tc>
      </w:tr>
      <w:tr w14:paraId="013CA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5BCA844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语音序列</w:t>
            </w:r>
          </w:p>
        </w:tc>
        <w:tc>
          <w:tcPr>
            <w:tcW w:w="3175" w:type="dxa"/>
            <w:vAlign w:val="center"/>
          </w:tcPr>
          <w:p w14:paraId="4F6D4F2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语音信号随时间变化</w:t>
            </w:r>
          </w:p>
        </w:tc>
        <w:tc>
          <w:tcPr>
            <w:tcW w:w="3175" w:type="dxa"/>
            <w:vAlign w:val="center"/>
          </w:tcPr>
          <w:p w14:paraId="50B5228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语音识别、语音合成</w:t>
            </w:r>
          </w:p>
        </w:tc>
      </w:tr>
      <w:tr w14:paraId="0E473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1C7461F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时间序列</w:t>
            </w:r>
          </w:p>
        </w:tc>
        <w:tc>
          <w:tcPr>
            <w:tcW w:w="3175" w:type="dxa"/>
            <w:vAlign w:val="center"/>
          </w:tcPr>
          <w:p w14:paraId="32507D5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当前值与历史值相关</w:t>
            </w:r>
          </w:p>
        </w:tc>
        <w:tc>
          <w:tcPr>
            <w:tcW w:w="3175" w:type="dxa"/>
            <w:vAlign w:val="center"/>
          </w:tcPr>
          <w:p w14:paraId="61B3169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股价预测、销量预测、设备状态预测</w:t>
            </w:r>
          </w:p>
        </w:tc>
      </w:tr>
    </w:tbl>
    <w:p w14:paraId="7541969E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251DB196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普通 RNN 在处理长序列时容易出现梯度消失或梯度爆炸，导致难以学习长期依赖关系。</w:t>
      </w:r>
    </w:p>
    <w:p w14:paraId="4BBA96A3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5.11 LSTM 长短期记忆网络</w:t>
      </w:r>
    </w:p>
    <w:p w14:paraId="5F999FEE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LSTM，Long Short-Term Memory，是 RNN 的改进结构，主要用于缓解长期依赖和梯度消失问题。它通过门控机制控制信息的保留、写入和输出。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5E320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D9EAF7"/>
            <w:vAlign w:val="center"/>
          </w:tcPr>
          <w:p w14:paraId="5B0A850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结构</w:t>
            </w:r>
          </w:p>
        </w:tc>
        <w:tc>
          <w:tcPr>
            <w:tcW w:w="4762" w:type="dxa"/>
            <w:shd w:val="clear" w:color="auto" w:fill="D9EAF7"/>
            <w:vAlign w:val="center"/>
          </w:tcPr>
          <w:p w14:paraId="008ED908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作用</w:t>
            </w:r>
          </w:p>
        </w:tc>
      </w:tr>
      <w:tr w14:paraId="58659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16CEC1C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遗忘门</w:t>
            </w:r>
          </w:p>
        </w:tc>
        <w:tc>
          <w:tcPr>
            <w:tcW w:w="4762" w:type="dxa"/>
            <w:vAlign w:val="center"/>
          </w:tcPr>
          <w:p w14:paraId="7850905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决定上一时刻的记忆中哪些信息需要丢弃</w:t>
            </w:r>
          </w:p>
        </w:tc>
      </w:tr>
      <w:tr w14:paraId="17D2E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783C053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输入门</w:t>
            </w:r>
          </w:p>
        </w:tc>
        <w:tc>
          <w:tcPr>
            <w:tcW w:w="4762" w:type="dxa"/>
            <w:vAlign w:val="center"/>
          </w:tcPr>
          <w:p w14:paraId="37584D5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决定当前输入中哪些信息写入记忆单元</w:t>
            </w:r>
          </w:p>
        </w:tc>
      </w:tr>
      <w:tr w14:paraId="6DC51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5998299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候选记忆</w:t>
            </w:r>
          </w:p>
        </w:tc>
        <w:tc>
          <w:tcPr>
            <w:tcW w:w="4762" w:type="dxa"/>
            <w:vAlign w:val="center"/>
          </w:tcPr>
          <w:p w14:paraId="6AA65E5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生成新的候选信息，准备写入细胞状态</w:t>
            </w:r>
          </w:p>
        </w:tc>
      </w:tr>
      <w:tr w14:paraId="78732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161B480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输出门</w:t>
            </w:r>
          </w:p>
        </w:tc>
        <w:tc>
          <w:tcPr>
            <w:tcW w:w="4762" w:type="dxa"/>
            <w:vAlign w:val="center"/>
          </w:tcPr>
          <w:p w14:paraId="1CF86ED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决定当前时刻输出哪些信息</w:t>
            </w:r>
          </w:p>
        </w:tc>
      </w:tr>
      <w:tr w14:paraId="44E18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5F1171A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细胞状态</w:t>
            </w:r>
          </w:p>
        </w:tc>
        <w:tc>
          <w:tcPr>
            <w:tcW w:w="4762" w:type="dxa"/>
            <w:vAlign w:val="center"/>
          </w:tcPr>
          <w:p w14:paraId="125F30B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长期信息传递通道，帮助模型保留长期依赖</w:t>
            </w:r>
          </w:p>
        </w:tc>
      </w:tr>
    </w:tbl>
    <w:p w14:paraId="25831195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06C8DA2E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可以把 LSTM 理解成“带记忆控制开关的 RNN”。它在机器翻译、语音识别、时间序列预测等任务中很常见。</w:t>
      </w:r>
    </w:p>
    <w:p w14:paraId="2DFDF8D9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5.12 GAN 生成对抗网络</w:t>
      </w:r>
    </w:p>
    <w:p w14:paraId="0EF54477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GAN，Generative Adversarial Network，生成对抗网络，由生成器和判别器组成。生成器负责生成尽可能逼真的数据，判别器负责判断数据是真实的还是生成的。二者相互对抗、共同提升。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05F49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D9EAF7"/>
            <w:vAlign w:val="center"/>
          </w:tcPr>
          <w:p w14:paraId="03B5B19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组成</w:t>
            </w:r>
          </w:p>
        </w:tc>
        <w:tc>
          <w:tcPr>
            <w:tcW w:w="4762" w:type="dxa"/>
            <w:shd w:val="clear" w:color="auto" w:fill="D9EAF7"/>
            <w:vAlign w:val="center"/>
          </w:tcPr>
          <w:p w14:paraId="1C57599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作用</w:t>
            </w:r>
          </w:p>
        </w:tc>
      </w:tr>
      <w:tr w14:paraId="3415F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4354A41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生成器 Generator</w:t>
            </w:r>
          </w:p>
        </w:tc>
        <w:tc>
          <w:tcPr>
            <w:tcW w:w="4762" w:type="dxa"/>
            <w:vAlign w:val="center"/>
          </w:tcPr>
          <w:p w14:paraId="5727449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从随机噪声或条件输入中生成样本，希望骗过判别器</w:t>
            </w:r>
          </w:p>
        </w:tc>
      </w:tr>
      <w:tr w14:paraId="0CDA5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233A5AC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判别器 Discriminator</w:t>
            </w:r>
          </w:p>
        </w:tc>
        <w:tc>
          <w:tcPr>
            <w:tcW w:w="4762" w:type="dxa"/>
            <w:vAlign w:val="center"/>
          </w:tcPr>
          <w:p w14:paraId="05DE909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判断输入样本是真实数据还是生成数据</w:t>
            </w:r>
          </w:p>
        </w:tc>
      </w:tr>
      <w:tr w14:paraId="7BB63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18B2148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对抗训练</w:t>
            </w:r>
          </w:p>
        </w:tc>
        <w:tc>
          <w:tcPr>
            <w:tcW w:w="4762" w:type="dxa"/>
            <w:vAlign w:val="center"/>
          </w:tcPr>
          <w:p w14:paraId="7A3741F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生成器和判别器相互竞争，使生成结果逐步变真实</w:t>
            </w:r>
          </w:p>
        </w:tc>
      </w:tr>
    </w:tbl>
    <w:p w14:paraId="6ED21780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02F08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D9EAF7"/>
            <w:vAlign w:val="center"/>
          </w:tcPr>
          <w:p w14:paraId="52A03A7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GAN 变体</w:t>
            </w:r>
          </w:p>
        </w:tc>
        <w:tc>
          <w:tcPr>
            <w:tcW w:w="4762" w:type="dxa"/>
            <w:shd w:val="clear" w:color="auto" w:fill="D9EAF7"/>
            <w:vAlign w:val="center"/>
          </w:tcPr>
          <w:p w14:paraId="38B86D3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简单理解</w:t>
            </w:r>
          </w:p>
        </w:tc>
      </w:tr>
      <w:tr w14:paraId="5D278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464FFBF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DCGAN</w:t>
            </w:r>
          </w:p>
        </w:tc>
        <w:tc>
          <w:tcPr>
            <w:tcW w:w="4762" w:type="dxa"/>
            <w:vAlign w:val="center"/>
          </w:tcPr>
          <w:p w14:paraId="20CA077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把 CNN 引入 GAN，常用于图像生成</w:t>
            </w:r>
          </w:p>
        </w:tc>
      </w:tr>
      <w:tr w14:paraId="204C3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3A331C2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CGAN</w:t>
            </w:r>
          </w:p>
        </w:tc>
        <w:tc>
          <w:tcPr>
            <w:tcW w:w="4762" w:type="dxa"/>
            <w:vAlign w:val="center"/>
          </w:tcPr>
          <w:p w14:paraId="504290A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条件 GAN，生成过程受类别或条件控制</w:t>
            </w:r>
          </w:p>
        </w:tc>
      </w:tr>
      <w:tr w14:paraId="4D3E8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12D64448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CycleGAN</w:t>
            </w:r>
          </w:p>
        </w:tc>
        <w:tc>
          <w:tcPr>
            <w:tcW w:w="4762" w:type="dxa"/>
            <w:vAlign w:val="center"/>
          </w:tcPr>
          <w:p w14:paraId="1099CC6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常用于图像风格迁移，如马与斑马转换</w:t>
            </w:r>
          </w:p>
        </w:tc>
      </w:tr>
      <w:tr w14:paraId="7C2AC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6371E74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StyleGAN</w:t>
            </w:r>
          </w:p>
        </w:tc>
        <w:tc>
          <w:tcPr>
            <w:tcW w:w="4762" w:type="dxa"/>
            <w:vAlign w:val="center"/>
          </w:tcPr>
          <w:p w14:paraId="12315DA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高质量人脸或图像生成代表模型</w:t>
            </w:r>
          </w:p>
        </w:tc>
      </w:tr>
      <w:tr w14:paraId="2B74D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5C6C52E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BigGAN</w:t>
            </w:r>
          </w:p>
        </w:tc>
        <w:tc>
          <w:tcPr>
            <w:tcW w:w="4762" w:type="dxa"/>
            <w:vAlign w:val="center"/>
          </w:tcPr>
          <w:p w14:paraId="35A47C2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大规模高质量图像生成模型</w:t>
            </w:r>
          </w:p>
        </w:tc>
      </w:tr>
    </w:tbl>
    <w:p w14:paraId="360E251C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42EE2333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5.13 深度学习常见问题与理解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3548"/>
        <w:gridCol w:w="4304"/>
      </w:tblGrid>
      <w:tr w14:paraId="639BB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3" w:type="dxa"/>
            <w:shd w:val="clear" w:color="auto" w:fill="D9EAF7"/>
            <w:vAlign w:val="center"/>
          </w:tcPr>
          <w:p w14:paraId="2D05AC0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问题</w:t>
            </w:r>
          </w:p>
        </w:tc>
        <w:tc>
          <w:tcPr>
            <w:tcW w:w="3548" w:type="dxa"/>
            <w:shd w:val="clear" w:color="auto" w:fill="D9EAF7"/>
            <w:vAlign w:val="center"/>
          </w:tcPr>
          <w:p w14:paraId="03082F9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含义</w:t>
            </w:r>
          </w:p>
        </w:tc>
        <w:tc>
          <w:tcPr>
            <w:tcW w:w="4304" w:type="dxa"/>
            <w:shd w:val="clear" w:color="auto" w:fill="D9EAF7"/>
            <w:vAlign w:val="center"/>
          </w:tcPr>
          <w:p w14:paraId="4818577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常见处理方式</w:t>
            </w:r>
          </w:p>
        </w:tc>
      </w:tr>
      <w:tr w14:paraId="04439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3" w:type="dxa"/>
            <w:vAlign w:val="center"/>
          </w:tcPr>
          <w:p w14:paraId="62E6D16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梯度消失</w:t>
            </w:r>
          </w:p>
        </w:tc>
        <w:tc>
          <w:tcPr>
            <w:tcW w:w="3548" w:type="dxa"/>
            <w:vAlign w:val="center"/>
          </w:tcPr>
          <w:p w14:paraId="2032402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深层网络中梯度越来越小，前面层难以学习</w:t>
            </w:r>
          </w:p>
        </w:tc>
        <w:tc>
          <w:tcPr>
            <w:tcW w:w="4304" w:type="dxa"/>
            <w:vAlign w:val="center"/>
          </w:tcPr>
          <w:p w14:paraId="051FB76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ReLU、残差连接、LSTM、合适初始化</w:t>
            </w:r>
          </w:p>
        </w:tc>
      </w:tr>
      <w:tr w14:paraId="6455F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3" w:type="dxa"/>
            <w:vAlign w:val="center"/>
          </w:tcPr>
          <w:p w14:paraId="013CA308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梯度爆炸</w:t>
            </w:r>
          </w:p>
        </w:tc>
        <w:tc>
          <w:tcPr>
            <w:tcW w:w="3548" w:type="dxa"/>
            <w:vAlign w:val="center"/>
          </w:tcPr>
          <w:p w14:paraId="175FB81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梯度过大导致训练不稳定</w:t>
            </w:r>
          </w:p>
        </w:tc>
        <w:tc>
          <w:tcPr>
            <w:tcW w:w="4304" w:type="dxa"/>
            <w:vAlign w:val="center"/>
          </w:tcPr>
          <w:p w14:paraId="5543F92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梯度裁剪、学习率调整、归一化</w:t>
            </w:r>
          </w:p>
        </w:tc>
      </w:tr>
      <w:tr w14:paraId="4587D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3" w:type="dxa"/>
            <w:vAlign w:val="center"/>
          </w:tcPr>
          <w:p w14:paraId="1EBE139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过拟合</w:t>
            </w:r>
          </w:p>
        </w:tc>
        <w:tc>
          <w:tcPr>
            <w:tcW w:w="3548" w:type="dxa"/>
            <w:vAlign w:val="center"/>
          </w:tcPr>
          <w:p w14:paraId="57BA710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训练集好，测试集差</w:t>
            </w:r>
          </w:p>
        </w:tc>
        <w:tc>
          <w:tcPr>
            <w:tcW w:w="4304" w:type="dxa"/>
            <w:vAlign w:val="center"/>
          </w:tcPr>
          <w:p w14:paraId="2276094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Dropout、正则化、数据增强、早停</w:t>
            </w:r>
          </w:p>
        </w:tc>
      </w:tr>
      <w:tr w14:paraId="05C2D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3" w:type="dxa"/>
            <w:vAlign w:val="center"/>
          </w:tcPr>
          <w:p w14:paraId="2A2C0EC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数据不足</w:t>
            </w:r>
          </w:p>
        </w:tc>
        <w:tc>
          <w:tcPr>
            <w:tcW w:w="3548" w:type="dxa"/>
            <w:vAlign w:val="center"/>
          </w:tcPr>
          <w:p w14:paraId="37603E1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深度模型无法充分学习</w:t>
            </w:r>
          </w:p>
        </w:tc>
        <w:tc>
          <w:tcPr>
            <w:tcW w:w="4304" w:type="dxa"/>
            <w:vAlign w:val="center"/>
          </w:tcPr>
          <w:p w14:paraId="773BCA5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数据增强、迁移学习、预训练模型</w:t>
            </w:r>
          </w:p>
        </w:tc>
      </w:tr>
      <w:tr w14:paraId="1B54D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3" w:type="dxa"/>
            <w:vAlign w:val="center"/>
          </w:tcPr>
          <w:p w14:paraId="6DB4AED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计算资源不足</w:t>
            </w:r>
          </w:p>
        </w:tc>
        <w:tc>
          <w:tcPr>
            <w:tcW w:w="3548" w:type="dxa"/>
            <w:vAlign w:val="center"/>
          </w:tcPr>
          <w:p w14:paraId="2AFE5F6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模型训练慢或无法训练</w:t>
            </w:r>
          </w:p>
        </w:tc>
        <w:tc>
          <w:tcPr>
            <w:tcW w:w="4304" w:type="dxa"/>
            <w:vAlign w:val="center"/>
          </w:tcPr>
          <w:p w14:paraId="2B1D45A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使用 GPU、分布式训练、模型压缩</w:t>
            </w:r>
          </w:p>
        </w:tc>
      </w:tr>
    </w:tbl>
    <w:p w14:paraId="4FBC1C4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textAlignment w:val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第5章小结</w:t>
      </w:r>
    </w:p>
    <w:p w14:paraId="2B45FE5F">
      <w:pPr>
        <w:pStyle w:val="3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240" w:lineRule="auto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• 深度学习是机器学习的重要分支，主要基于多层神经网络进行特征学习和模式识别。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传统机器学习通常依赖人工特征工程，深度学习可以从数据中自动学习特征。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深度学习适合处理图像、语音、文本等复杂数据，但通常需要更多数据和更强算力。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神经网络由神经元、权重、偏置、激活函数、输入层、隐藏层和输出层组成。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感知机是最基础的神经网络模型，主要用于解决线性可分问题。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多层感知机通过增加隐藏层，可以处理更复杂的非线性问题。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激活函数用于引入非线性能力，常见激活函数包括 Sigmoid、Tanh、ReLU 和 Leaky ReLU。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ReLU 计算简单、收敛较快，是深度神经网络中常用的激活函数。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BP 反向传播算法包括前向传播、计算损失、反向传播误差和参数更新。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CNN 主要用于图像处理任务，典型结构包括卷积层、池化层、全连接层和输出层。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RNN 适合处理序列数据，如文本、语音和时间序列。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LSTM 是 RNN 的改进模型，通过遗忘门、输入门和输出门缓解长期依赖问题。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• GAN 由生成器和判别器组成，通过对抗训练生成逼真的数据。</w:t>
      </w:r>
    </w:p>
    <w:p w14:paraId="4C62E919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p w14:paraId="4D47F594">
      <w:pPr>
        <w:spacing w:before="0" w:after="160" w:line="360" w:lineRule="auto"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第6章 计算机视觉</w:t>
      </w:r>
    </w:p>
    <w:p w14:paraId="78F29B69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6.1 计算机视觉的定义</w:t>
      </w:r>
    </w:p>
    <w:p w14:paraId="248DDFED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计算机视觉，Computer Vision，是让计算机从图像或视频中获取信息、理解内容并完成识别、检测、分割、跟踪等任务的技术方向。它是人工智能的重要应用领域之一。</w:t>
      </w:r>
    </w:p>
    <w:p w14:paraId="754A97B9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与人类通过眼睛观察世界类似，计算机视觉通过摄像头、图片、视频帧等获取视觉数据，再使用算法理解图像中的物体、位置、场景和行为。</w:t>
      </w:r>
    </w:p>
    <w:p w14:paraId="6811820A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6.2 图像数据表示</w:t>
      </w:r>
    </w:p>
    <w:p w14:paraId="5FE10D37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图像本质上是像素矩阵。灰度图通常只有一个通道，彩色图像通常包含 RGB 三个通道。每个像素值一般表示颜色或亮度强度。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2"/>
        <w:gridCol w:w="2381"/>
        <w:gridCol w:w="5422"/>
      </w:tblGrid>
      <w:tr w14:paraId="5509B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  <w:shd w:val="clear" w:color="auto" w:fill="D9EAF7"/>
            <w:vAlign w:val="center"/>
          </w:tcPr>
          <w:p w14:paraId="4A444C7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图像类型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0C514CC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表示方式</w:t>
            </w:r>
          </w:p>
        </w:tc>
        <w:tc>
          <w:tcPr>
            <w:tcW w:w="5422" w:type="dxa"/>
            <w:shd w:val="clear" w:color="auto" w:fill="D9EAF7"/>
            <w:vAlign w:val="center"/>
          </w:tcPr>
          <w:p w14:paraId="72BFC08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说明</w:t>
            </w:r>
          </w:p>
        </w:tc>
      </w:tr>
      <w:tr w14:paraId="47083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  <w:vAlign w:val="center"/>
          </w:tcPr>
          <w:p w14:paraId="53B820C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灰度图</w:t>
            </w:r>
          </w:p>
        </w:tc>
        <w:tc>
          <w:tcPr>
            <w:tcW w:w="2381" w:type="dxa"/>
            <w:vAlign w:val="center"/>
          </w:tcPr>
          <w:p w14:paraId="4EA859A8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高度×宽度×1</w:t>
            </w:r>
          </w:p>
        </w:tc>
        <w:tc>
          <w:tcPr>
            <w:tcW w:w="5422" w:type="dxa"/>
            <w:vAlign w:val="center"/>
          </w:tcPr>
          <w:p w14:paraId="2545809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每个像素只表示亮度</w:t>
            </w:r>
          </w:p>
        </w:tc>
      </w:tr>
      <w:tr w14:paraId="5BF94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  <w:vAlign w:val="center"/>
          </w:tcPr>
          <w:p w14:paraId="1E2128B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彩色图 RGB</w:t>
            </w:r>
          </w:p>
        </w:tc>
        <w:tc>
          <w:tcPr>
            <w:tcW w:w="2381" w:type="dxa"/>
            <w:vAlign w:val="center"/>
          </w:tcPr>
          <w:p w14:paraId="7A30E09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高度×宽度×3</w:t>
            </w:r>
          </w:p>
        </w:tc>
        <w:tc>
          <w:tcPr>
            <w:tcW w:w="5422" w:type="dxa"/>
            <w:vAlign w:val="center"/>
          </w:tcPr>
          <w:p w14:paraId="1C2F67A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三个通道分别表示红、绿、蓝</w:t>
            </w:r>
          </w:p>
        </w:tc>
      </w:tr>
      <w:tr w14:paraId="2B61E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2" w:type="dxa"/>
            <w:vAlign w:val="center"/>
          </w:tcPr>
          <w:p w14:paraId="056B49A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视频</w:t>
            </w:r>
          </w:p>
        </w:tc>
        <w:tc>
          <w:tcPr>
            <w:tcW w:w="2381" w:type="dxa"/>
            <w:vAlign w:val="center"/>
          </w:tcPr>
          <w:p w14:paraId="5D506BA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连续多帧图像</w:t>
            </w:r>
          </w:p>
        </w:tc>
        <w:tc>
          <w:tcPr>
            <w:tcW w:w="5422" w:type="dxa"/>
            <w:vAlign w:val="center"/>
          </w:tcPr>
          <w:p w14:paraId="167D815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可以理解为图像序列，包含时间维度</w:t>
            </w:r>
          </w:p>
        </w:tc>
      </w:tr>
    </w:tbl>
    <w:p w14:paraId="167FCFC9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0B4B995E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例如一张 240×250×3 的 RGB 图片，表示高度 240、宽度 250、通道数 3，共有 240×250×3 个像素值。</w:t>
      </w:r>
    </w:p>
    <w:p w14:paraId="0F0D5323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6.3 计算机视觉常见任务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9"/>
        <w:gridCol w:w="2262"/>
        <w:gridCol w:w="3572"/>
        <w:gridCol w:w="2481"/>
      </w:tblGrid>
      <w:tr w14:paraId="278A0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9" w:type="dxa"/>
            <w:shd w:val="clear" w:color="auto" w:fill="D9EAF7"/>
            <w:vAlign w:val="center"/>
          </w:tcPr>
          <w:p w14:paraId="589B560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任务</w:t>
            </w:r>
          </w:p>
        </w:tc>
        <w:tc>
          <w:tcPr>
            <w:tcW w:w="2262" w:type="dxa"/>
            <w:shd w:val="clear" w:color="auto" w:fill="D9EAF7"/>
            <w:vAlign w:val="center"/>
          </w:tcPr>
          <w:p w14:paraId="080C9A3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输出结果</w:t>
            </w:r>
          </w:p>
        </w:tc>
        <w:tc>
          <w:tcPr>
            <w:tcW w:w="3572" w:type="dxa"/>
            <w:shd w:val="clear" w:color="auto" w:fill="D9EAF7"/>
            <w:vAlign w:val="center"/>
          </w:tcPr>
          <w:p w14:paraId="090206A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典型例子</w:t>
            </w:r>
          </w:p>
        </w:tc>
        <w:tc>
          <w:tcPr>
            <w:tcW w:w="2481" w:type="dxa"/>
            <w:shd w:val="clear" w:color="auto" w:fill="D9EAF7"/>
            <w:vAlign w:val="center"/>
          </w:tcPr>
          <w:p w14:paraId="1A0D1088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关键理解</w:t>
            </w:r>
          </w:p>
        </w:tc>
      </w:tr>
      <w:tr w14:paraId="547FE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9" w:type="dxa"/>
            <w:vAlign w:val="center"/>
          </w:tcPr>
          <w:p w14:paraId="7074AE2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图像分类</w:t>
            </w:r>
          </w:p>
        </w:tc>
        <w:tc>
          <w:tcPr>
            <w:tcW w:w="2262" w:type="dxa"/>
            <w:vAlign w:val="center"/>
          </w:tcPr>
          <w:p w14:paraId="3F8D2EB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整张图像的类别</w:t>
            </w:r>
          </w:p>
        </w:tc>
        <w:tc>
          <w:tcPr>
            <w:tcW w:w="3572" w:type="dxa"/>
            <w:vAlign w:val="center"/>
          </w:tcPr>
          <w:p w14:paraId="74DCCB4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判断图片是猫、狗还是汽车</w:t>
            </w:r>
          </w:p>
        </w:tc>
        <w:tc>
          <w:tcPr>
            <w:tcW w:w="2481" w:type="dxa"/>
            <w:vAlign w:val="center"/>
          </w:tcPr>
          <w:p w14:paraId="461CA99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只回答“是什么”，不关心位置</w:t>
            </w:r>
          </w:p>
        </w:tc>
      </w:tr>
      <w:tr w14:paraId="51731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9" w:type="dxa"/>
            <w:vAlign w:val="center"/>
          </w:tcPr>
          <w:p w14:paraId="05D8E76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目标检测</w:t>
            </w:r>
          </w:p>
        </w:tc>
        <w:tc>
          <w:tcPr>
            <w:tcW w:w="2262" w:type="dxa"/>
            <w:vAlign w:val="center"/>
          </w:tcPr>
          <w:p w14:paraId="6B6B4A0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目标类别 + 位置框</w:t>
            </w:r>
          </w:p>
        </w:tc>
        <w:tc>
          <w:tcPr>
            <w:tcW w:w="3572" w:type="dxa"/>
            <w:vAlign w:val="center"/>
          </w:tcPr>
          <w:p w14:paraId="040EA08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在图片中框出行人、车辆、猫狗</w:t>
            </w:r>
          </w:p>
        </w:tc>
        <w:tc>
          <w:tcPr>
            <w:tcW w:w="2481" w:type="dxa"/>
            <w:vAlign w:val="center"/>
          </w:tcPr>
          <w:p w14:paraId="0968456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既回答“是什么”，也回答“在哪里”</w:t>
            </w:r>
          </w:p>
        </w:tc>
      </w:tr>
      <w:tr w14:paraId="7555C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9" w:type="dxa"/>
            <w:vAlign w:val="center"/>
          </w:tcPr>
          <w:p w14:paraId="6DAECF8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语义分割</w:t>
            </w:r>
          </w:p>
        </w:tc>
        <w:tc>
          <w:tcPr>
            <w:tcW w:w="2262" w:type="dxa"/>
            <w:vAlign w:val="center"/>
          </w:tcPr>
          <w:p w14:paraId="06B083B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每个像素所属类别</w:t>
            </w:r>
          </w:p>
        </w:tc>
        <w:tc>
          <w:tcPr>
            <w:tcW w:w="3572" w:type="dxa"/>
            <w:vAlign w:val="center"/>
          </w:tcPr>
          <w:p w14:paraId="31C42C4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把道路、天空、车辆、行人分成不同区域</w:t>
            </w:r>
          </w:p>
        </w:tc>
        <w:tc>
          <w:tcPr>
            <w:tcW w:w="2481" w:type="dxa"/>
            <w:vAlign w:val="center"/>
          </w:tcPr>
          <w:p w14:paraId="3BF9393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同类不同个体不区分</w:t>
            </w:r>
          </w:p>
        </w:tc>
      </w:tr>
      <w:tr w14:paraId="3465F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9" w:type="dxa"/>
            <w:vAlign w:val="center"/>
          </w:tcPr>
          <w:p w14:paraId="475D540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实例分割</w:t>
            </w:r>
          </w:p>
        </w:tc>
        <w:tc>
          <w:tcPr>
            <w:tcW w:w="2262" w:type="dxa"/>
            <w:vAlign w:val="center"/>
          </w:tcPr>
          <w:p w14:paraId="24E2E25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每个像素所属类别 + 个体实例</w:t>
            </w:r>
          </w:p>
        </w:tc>
        <w:tc>
          <w:tcPr>
            <w:tcW w:w="3572" w:type="dxa"/>
            <w:vAlign w:val="center"/>
          </w:tcPr>
          <w:p w14:paraId="0641510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区分每一个人、每一辆车</w:t>
            </w:r>
          </w:p>
        </w:tc>
        <w:tc>
          <w:tcPr>
            <w:tcW w:w="2481" w:type="dxa"/>
            <w:vAlign w:val="center"/>
          </w:tcPr>
          <w:p w14:paraId="2ADC311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既分类别，也分个体</w:t>
            </w:r>
          </w:p>
        </w:tc>
      </w:tr>
      <w:tr w14:paraId="3F934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9" w:type="dxa"/>
            <w:vAlign w:val="center"/>
          </w:tcPr>
          <w:p w14:paraId="71A7707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OCR</w:t>
            </w:r>
          </w:p>
        </w:tc>
        <w:tc>
          <w:tcPr>
            <w:tcW w:w="2262" w:type="dxa"/>
            <w:vAlign w:val="center"/>
          </w:tcPr>
          <w:p w14:paraId="201B8DE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图像中的文字内容</w:t>
            </w:r>
          </w:p>
        </w:tc>
        <w:tc>
          <w:tcPr>
            <w:tcW w:w="3572" w:type="dxa"/>
            <w:vAlign w:val="center"/>
          </w:tcPr>
          <w:p w14:paraId="6DEE663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身份证识别、票据识别、车牌识别</w:t>
            </w:r>
          </w:p>
        </w:tc>
        <w:tc>
          <w:tcPr>
            <w:tcW w:w="2481" w:type="dxa"/>
            <w:vAlign w:val="center"/>
          </w:tcPr>
          <w:p w14:paraId="607FF38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从图片中识别文字</w:t>
            </w:r>
          </w:p>
        </w:tc>
      </w:tr>
    </w:tbl>
    <w:p w14:paraId="767908BE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46630D6F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任务区分口诀：分类看整张图；检测看框；分割看像素；实例分割还要区分同类不同对象；OCR 看图中文字。</w:t>
      </w:r>
    </w:p>
    <w:p w14:paraId="66184EA0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6.4 图像分类</w:t>
      </w:r>
    </w:p>
    <w:p w14:paraId="3188D4F2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图像分类是计算机视觉中最基础的任务，目标是判断一张图像属于哪个类别。分类模型通常输出每个类别的概率，再选择概率最高的类别作为预测结果。</w:t>
      </w:r>
    </w:p>
    <w:p w14:paraId="66A16AA4">
      <w:pPr>
        <w:spacing w:before="0" w:after="40" w:line="360" w:lineRule="auto"/>
        <w:ind w:left="360" w:hanging="24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• 输入：整张图片。</w:t>
      </w:r>
    </w:p>
    <w:p w14:paraId="135CC8C9">
      <w:pPr>
        <w:spacing w:before="0" w:after="40" w:line="360" w:lineRule="auto"/>
        <w:ind w:left="360" w:hanging="24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• 输出：类别或类别概率，如猫 82%、狗 15%。</w:t>
      </w:r>
    </w:p>
    <w:p w14:paraId="4C327BAD">
      <w:pPr>
        <w:spacing w:before="0" w:after="40" w:line="360" w:lineRule="auto"/>
        <w:ind w:left="360" w:hanging="24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• 常用模型：LeNet、AlexNet、ResNet 等 CNN 模型。</w:t>
      </w:r>
    </w:p>
    <w:p w14:paraId="5B450510">
      <w:pPr>
        <w:spacing w:before="0" w:after="40" w:line="360" w:lineRule="auto"/>
        <w:ind w:left="360" w:hanging="24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• 常用数据集：CIFAR-10、ImageNet 等。</w:t>
      </w:r>
    </w:p>
    <w:p w14:paraId="500DCCD4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6.5 目标检测</w:t>
      </w:r>
    </w:p>
    <w:p w14:paraId="67F2AA9D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目标检测不仅要判断图像中有哪些目标，还要给出目标的位置，通常用边界框 bounding box 表示。目标检测结果包括类别、置信度和位置框。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023BC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762" w:type="dxa"/>
            <w:shd w:val="clear" w:color="auto" w:fill="D9EAF7"/>
            <w:vAlign w:val="center"/>
          </w:tcPr>
          <w:p w14:paraId="56E7CFC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输出项</w:t>
            </w:r>
          </w:p>
        </w:tc>
        <w:tc>
          <w:tcPr>
            <w:tcW w:w="4762" w:type="dxa"/>
            <w:shd w:val="clear" w:color="auto" w:fill="D9EAF7"/>
            <w:vAlign w:val="center"/>
          </w:tcPr>
          <w:p w14:paraId="41503B09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含义</w:t>
            </w:r>
          </w:p>
        </w:tc>
      </w:tr>
      <w:tr w14:paraId="759E0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73ABDE3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类别</w:t>
            </w:r>
          </w:p>
        </w:tc>
        <w:tc>
          <w:tcPr>
            <w:tcW w:w="4762" w:type="dxa"/>
            <w:vAlign w:val="center"/>
          </w:tcPr>
          <w:p w14:paraId="6B18AFB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检测到的目标是什么，如人、车、猫</w:t>
            </w:r>
          </w:p>
        </w:tc>
      </w:tr>
      <w:tr w14:paraId="6FED0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6AA5D79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位置框</w:t>
            </w:r>
          </w:p>
        </w:tc>
        <w:tc>
          <w:tcPr>
            <w:tcW w:w="4762" w:type="dxa"/>
            <w:vAlign w:val="center"/>
          </w:tcPr>
          <w:p w14:paraId="37C9C8B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目标在图像中的位置，通常为矩形框坐标</w:t>
            </w:r>
          </w:p>
        </w:tc>
      </w:tr>
      <w:tr w14:paraId="04323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06AC8C3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置信度</w:t>
            </w:r>
          </w:p>
        </w:tc>
        <w:tc>
          <w:tcPr>
            <w:tcW w:w="4762" w:type="dxa"/>
            <w:vAlign w:val="center"/>
          </w:tcPr>
          <w:p w14:paraId="66D91908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模型认为检测结果正确的概率或分数</w:t>
            </w:r>
          </w:p>
        </w:tc>
      </w:tr>
    </w:tbl>
    <w:p w14:paraId="0E20D46D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7B448A1F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目标检测应用广泛，如自动驾驶中的行人和车辆检测、安防监控中的异常行为检测、工业质检中的缺陷检测等。</w:t>
      </w:r>
    </w:p>
    <w:p w14:paraId="2877543A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6.6 语义分割与实例分割</w:t>
      </w:r>
    </w:p>
    <w:p w14:paraId="5F27C1B9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语义分割要求给图像中的每个像素分配一个类别标签，例如道路、天空、建筑、车辆等。它输出的是像素级分类结果。</w:t>
      </w:r>
    </w:p>
    <w:p w14:paraId="732CC7D6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实例分割比语义分割更细，它不仅判断像素属于哪个类别，还要区分同一类别中的不同个体。例如图片中有三个人，实例分割会把三个人分别标成不同实例。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2024"/>
        <w:gridCol w:w="2155"/>
        <w:gridCol w:w="3911"/>
      </w:tblGrid>
      <w:tr w14:paraId="1D2D7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4" w:type="dxa"/>
            <w:shd w:val="clear" w:color="auto" w:fill="D9EAF7"/>
            <w:vAlign w:val="center"/>
          </w:tcPr>
          <w:p w14:paraId="2F8EFCA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任务</w:t>
            </w:r>
          </w:p>
        </w:tc>
        <w:tc>
          <w:tcPr>
            <w:tcW w:w="2024" w:type="dxa"/>
            <w:shd w:val="clear" w:color="auto" w:fill="D9EAF7"/>
            <w:vAlign w:val="center"/>
          </w:tcPr>
          <w:p w14:paraId="6FC8EC9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是否定位到像素</w:t>
            </w:r>
          </w:p>
        </w:tc>
        <w:tc>
          <w:tcPr>
            <w:tcW w:w="2155" w:type="dxa"/>
            <w:shd w:val="clear" w:color="auto" w:fill="D9EAF7"/>
            <w:vAlign w:val="center"/>
          </w:tcPr>
          <w:p w14:paraId="51DA69C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是否区分同类个体</w:t>
            </w:r>
          </w:p>
        </w:tc>
        <w:tc>
          <w:tcPr>
            <w:tcW w:w="3911" w:type="dxa"/>
            <w:shd w:val="clear" w:color="auto" w:fill="D9EAF7"/>
            <w:vAlign w:val="center"/>
          </w:tcPr>
          <w:p w14:paraId="574E2D5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例子</w:t>
            </w:r>
          </w:p>
        </w:tc>
      </w:tr>
      <w:tr w14:paraId="4BF20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4" w:type="dxa"/>
            <w:vAlign w:val="center"/>
          </w:tcPr>
          <w:p w14:paraId="3845145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语义分割</w:t>
            </w:r>
          </w:p>
        </w:tc>
        <w:tc>
          <w:tcPr>
            <w:tcW w:w="2024" w:type="dxa"/>
            <w:vAlign w:val="center"/>
          </w:tcPr>
          <w:p w14:paraId="4DB8D34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是</w:t>
            </w:r>
          </w:p>
        </w:tc>
        <w:tc>
          <w:tcPr>
            <w:tcW w:w="2155" w:type="dxa"/>
            <w:vAlign w:val="center"/>
          </w:tcPr>
          <w:p w14:paraId="2B1E184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否</w:t>
            </w:r>
          </w:p>
        </w:tc>
        <w:tc>
          <w:tcPr>
            <w:tcW w:w="3911" w:type="dxa"/>
            <w:vAlign w:val="center"/>
          </w:tcPr>
          <w:p w14:paraId="247CDB8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所有车辆像素都标为“车辆”</w:t>
            </w:r>
          </w:p>
        </w:tc>
      </w:tr>
      <w:tr w14:paraId="1709F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34" w:type="dxa"/>
            <w:vAlign w:val="center"/>
          </w:tcPr>
          <w:p w14:paraId="34C25E7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实例分割</w:t>
            </w:r>
          </w:p>
        </w:tc>
        <w:tc>
          <w:tcPr>
            <w:tcW w:w="2024" w:type="dxa"/>
            <w:vAlign w:val="center"/>
          </w:tcPr>
          <w:p w14:paraId="767C2D3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是</w:t>
            </w:r>
          </w:p>
        </w:tc>
        <w:tc>
          <w:tcPr>
            <w:tcW w:w="2155" w:type="dxa"/>
            <w:vAlign w:val="center"/>
          </w:tcPr>
          <w:p w14:paraId="1E55FB3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是</w:t>
            </w:r>
          </w:p>
        </w:tc>
        <w:tc>
          <w:tcPr>
            <w:tcW w:w="3911" w:type="dxa"/>
            <w:vAlign w:val="center"/>
          </w:tcPr>
          <w:p w14:paraId="2831A82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车辆1、车辆2、车辆3 分别区分</w:t>
            </w:r>
          </w:p>
        </w:tc>
      </w:tr>
    </w:tbl>
    <w:p w14:paraId="06217E33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2671702E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6.7 目标检测评价指标：IoU</w:t>
      </w:r>
    </w:p>
    <w:p w14:paraId="5108EE2D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IoU，Intersection over Union，交并比，用于衡量预测框与真实框的重合程度。IoU = 预测框与真实框的交集面积 / 预测框与真实框的并集面积。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2"/>
        <w:gridCol w:w="4762"/>
      </w:tblGrid>
      <w:tr w14:paraId="76475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shd w:val="clear" w:color="auto" w:fill="D9EAF7"/>
            <w:vAlign w:val="center"/>
          </w:tcPr>
          <w:p w14:paraId="116878B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IoU 大小</w:t>
            </w:r>
          </w:p>
        </w:tc>
        <w:tc>
          <w:tcPr>
            <w:tcW w:w="4762" w:type="dxa"/>
            <w:shd w:val="clear" w:color="auto" w:fill="D9EAF7"/>
            <w:vAlign w:val="center"/>
          </w:tcPr>
          <w:p w14:paraId="31AA4EF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含义</w:t>
            </w:r>
          </w:p>
        </w:tc>
      </w:tr>
      <w:tr w14:paraId="42CFF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3F4696E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接近 1</w:t>
            </w:r>
          </w:p>
        </w:tc>
        <w:tc>
          <w:tcPr>
            <w:tcW w:w="4762" w:type="dxa"/>
            <w:vAlign w:val="center"/>
          </w:tcPr>
          <w:p w14:paraId="53098AE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预测框与真实框高度重合，定位效果好</w:t>
            </w:r>
          </w:p>
        </w:tc>
      </w:tr>
      <w:tr w14:paraId="29C12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738000B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接近 0</w:t>
            </w:r>
          </w:p>
        </w:tc>
        <w:tc>
          <w:tcPr>
            <w:tcW w:w="4762" w:type="dxa"/>
            <w:vAlign w:val="center"/>
          </w:tcPr>
          <w:p w14:paraId="7F006C9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预测框与真实框几乎不重合，定位效果差</w:t>
            </w:r>
          </w:p>
        </w:tc>
      </w:tr>
      <w:tr w14:paraId="19A3E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62" w:type="dxa"/>
            <w:vAlign w:val="center"/>
          </w:tcPr>
          <w:p w14:paraId="4435A99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阈值判断</w:t>
            </w:r>
          </w:p>
        </w:tc>
        <w:tc>
          <w:tcPr>
            <w:tcW w:w="4762" w:type="dxa"/>
            <w:vAlign w:val="center"/>
          </w:tcPr>
          <w:p w14:paraId="3ACDCE9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常用 IoU 是否大于某个阈值判断检测是否正确</w:t>
            </w:r>
          </w:p>
        </w:tc>
      </w:tr>
    </w:tbl>
    <w:p w14:paraId="07BC3C1D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49B9DD15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6.8 Precision、Recall、AP 与 mAP</w:t>
      </w:r>
    </w:p>
    <w:p w14:paraId="5E7293B5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目标检测评价不仅要看框的位置，还要看类别是否正确。Precision、Recall、AP 和 mAP 是常见评价指标。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6"/>
        <w:gridCol w:w="4794"/>
        <w:gridCol w:w="3175"/>
      </w:tblGrid>
      <w:tr w14:paraId="6C5AC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6" w:type="dxa"/>
            <w:shd w:val="clear" w:color="auto" w:fill="D9EAF7"/>
            <w:vAlign w:val="center"/>
          </w:tcPr>
          <w:p w14:paraId="1D0A963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指标</w:t>
            </w:r>
          </w:p>
        </w:tc>
        <w:tc>
          <w:tcPr>
            <w:tcW w:w="4794" w:type="dxa"/>
            <w:shd w:val="clear" w:color="auto" w:fill="D9EAF7"/>
            <w:vAlign w:val="center"/>
          </w:tcPr>
          <w:p w14:paraId="290F3A8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含义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5C7789D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理解方式</w:t>
            </w:r>
          </w:p>
        </w:tc>
      </w:tr>
      <w:tr w14:paraId="6D3A5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6" w:type="dxa"/>
            <w:vAlign w:val="center"/>
          </w:tcPr>
          <w:p w14:paraId="5C34135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Precision</w:t>
            </w:r>
          </w:p>
        </w:tc>
        <w:tc>
          <w:tcPr>
            <w:tcW w:w="4794" w:type="dxa"/>
            <w:vAlign w:val="center"/>
          </w:tcPr>
          <w:p w14:paraId="64E3BFD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检测出的目标中有多少是真的目标</w:t>
            </w:r>
          </w:p>
        </w:tc>
        <w:tc>
          <w:tcPr>
            <w:tcW w:w="3175" w:type="dxa"/>
            <w:vAlign w:val="center"/>
          </w:tcPr>
          <w:p w14:paraId="2E3A8AA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关注误检情况</w:t>
            </w:r>
          </w:p>
        </w:tc>
      </w:tr>
      <w:tr w14:paraId="2FA19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6" w:type="dxa"/>
            <w:vAlign w:val="center"/>
          </w:tcPr>
          <w:p w14:paraId="312E9A1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Recall</w:t>
            </w:r>
          </w:p>
        </w:tc>
        <w:tc>
          <w:tcPr>
            <w:tcW w:w="4794" w:type="dxa"/>
            <w:vAlign w:val="center"/>
          </w:tcPr>
          <w:p w14:paraId="4645B9D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真实目标中有多少被模型检测出来</w:t>
            </w:r>
          </w:p>
        </w:tc>
        <w:tc>
          <w:tcPr>
            <w:tcW w:w="3175" w:type="dxa"/>
            <w:vAlign w:val="center"/>
          </w:tcPr>
          <w:p w14:paraId="082B87F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关注漏检情况</w:t>
            </w:r>
          </w:p>
        </w:tc>
      </w:tr>
      <w:tr w14:paraId="72CCC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6" w:type="dxa"/>
            <w:vAlign w:val="center"/>
          </w:tcPr>
          <w:p w14:paraId="2D47610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AP</w:t>
            </w:r>
          </w:p>
        </w:tc>
        <w:tc>
          <w:tcPr>
            <w:tcW w:w="4794" w:type="dxa"/>
            <w:vAlign w:val="center"/>
          </w:tcPr>
          <w:p w14:paraId="4C37291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Average Precision，某一类别在不同召回率下的平均精度</w:t>
            </w:r>
          </w:p>
        </w:tc>
        <w:tc>
          <w:tcPr>
            <w:tcW w:w="3175" w:type="dxa"/>
            <w:vAlign w:val="center"/>
          </w:tcPr>
          <w:p w14:paraId="744ABF7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衡量单个类别检测效果</w:t>
            </w:r>
          </w:p>
        </w:tc>
      </w:tr>
      <w:tr w14:paraId="78E63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6" w:type="dxa"/>
            <w:vAlign w:val="center"/>
          </w:tcPr>
          <w:p w14:paraId="30BFA909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mAP</w:t>
            </w:r>
          </w:p>
        </w:tc>
        <w:tc>
          <w:tcPr>
            <w:tcW w:w="4794" w:type="dxa"/>
            <w:vAlign w:val="center"/>
          </w:tcPr>
          <w:p w14:paraId="64D4E4A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mean Average Precision，多个类别 AP 的平均值</w:t>
            </w:r>
          </w:p>
        </w:tc>
        <w:tc>
          <w:tcPr>
            <w:tcW w:w="3175" w:type="dxa"/>
            <w:vAlign w:val="center"/>
          </w:tcPr>
          <w:p w14:paraId="4A5B26C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目标检测中常用综合指标</w:t>
            </w:r>
          </w:p>
        </w:tc>
      </w:tr>
    </w:tbl>
    <w:p w14:paraId="7FD336F2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1963E0B1">
      <w:pPr>
        <w:spacing w:before="0" w:after="80" w:line="360" w:lineRule="auto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 w:val="0"/>
          <w:sz w:val="21"/>
          <w:szCs w:val="21"/>
        </w:rPr>
        <w:t>在目标检测任务中，mAP 是非常重要的综合评价指标；它通常用于比较不同检测模型的整体性能。</w:t>
      </w:r>
    </w:p>
    <w:p w14:paraId="1AAD5DE8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6.9 常见视觉数据集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6"/>
        <w:gridCol w:w="4794"/>
        <w:gridCol w:w="3175"/>
      </w:tblGrid>
      <w:tr w14:paraId="34199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6" w:type="dxa"/>
            <w:shd w:val="clear" w:color="auto" w:fill="D9EAF7"/>
            <w:vAlign w:val="center"/>
          </w:tcPr>
          <w:p w14:paraId="119F739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数据集</w:t>
            </w:r>
          </w:p>
        </w:tc>
        <w:tc>
          <w:tcPr>
            <w:tcW w:w="4794" w:type="dxa"/>
            <w:shd w:val="clear" w:color="auto" w:fill="D9EAF7"/>
            <w:vAlign w:val="center"/>
          </w:tcPr>
          <w:p w14:paraId="3A496FE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主要用途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42E76FD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记忆点</w:t>
            </w:r>
          </w:p>
        </w:tc>
      </w:tr>
      <w:tr w14:paraId="0C169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6" w:type="dxa"/>
            <w:vAlign w:val="center"/>
          </w:tcPr>
          <w:p w14:paraId="5B970A7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CIFAR-10</w:t>
            </w:r>
          </w:p>
        </w:tc>
        <w:tc>
          <w:tcPr>
            <w:tcW w:w="4794" w:type="dxa"/>
            <w:vAlign w:val="center"/>
          </w:tcPr>
          <w:p w14:paraId="27FF011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图像分类</w:t>
            </w:r>
          </w:p>
        </w:tc>
        <w:tc>
          <w:tcPr>
            <w:tcW w:w="3175" w:type="dxa"/>
            <w:vAlign w:val="center"/>
          </w:tcPr>
          <w:p w14:paraId="43E64B6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包含 10 个类别，常用于小图像分类实验</w:t>
            </w:r>
          </w:p>
        </w:tc>
      </w:tr>
      <w:tr w14:paraId="2ADA4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6" w:type="dxa"/>
            <w:vAlign w:val="center"/>
          </w:tcPr>
          <w:p w14:paraId="63835FC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PASCAL VOC</w:t>
            </w:r>
          </w:p>
        </w:tc>
        <w:tc>
          <w:tcPr>
            <w:tcW w:w="4794" w:type="dxa"/>
            <w:vAlign w:val="center"/>
          </w:tcPr>
          <w:p w14:paraId="136A22C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分类、目标检测、分割</w:t>
            </w:r>
          </w:p>
        </w:tc>
        <w:tc>
          <w:tcPr>
            <w:tcW w:w="3175" w:type="dxa"/>
            <w:vAlign w:val="center"/>
          </w:tcPr>
          <w:p w14:paraId="454E287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经典视觉数据集，常与目标检测任务关联</w:t>
            </w:r>
          </w:p>
        </w:tc>
      </w:tr>
      <w:tr w14:paraId="60351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6" w:type="dxa"/>
            <w:vAlign w:val="center"/>
          </w:tcPr>
          <w:p w14:paraId="20A26F7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COCO</w:t>
            </w:r>
          </w:p>
        </w:tc>
        <w:tc>
          <w:tcPr>
            <w:tcW w:w="4794" w:type="dxa"/>
            <w:vAlign w:val="center"/>
          </w:tcPr>
          <w:p w14:paraId="046FB48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目标检测、实例分割、关键点检测</w:t>
            </w:r>
          </w:p>
        </w:tc>
        <w:tc>
          <w:tcPr>
            <w:tcW w:w="3175" w:type="dxa"/>
            <w:vAlign w:val="center"/>
          </w:tcPr>
          <w:p w14:paraId="0DC9CD4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类别多、场景复杂，是常用大型视觉数据集</w:t>
            </w:r>
          </w:p>
        </w:tc>
      </w:tr>
    </w:tbl>
    <w:p w14:paraId="690042DF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1208E921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6.10 常见视觉模型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0"/>
        <w:gridCol w:w="2250"/>
        <w:gridCol w:w="5695"/>
      </w:tblGrid>
      <w:tr w14:paraId="3A507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0" w:type="dxa"/>
            <w:shd w:val="clear" w:color="auto" w:fill="D9EAF7"/>
            <w:vAlign w:val="center"/>
          </w:tcPr>
          <w:p w14:paraId="0651C37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模型</w:t>
            </w:r>
          </w:p>
        </w:tc>
        <w:tc>
          <w:tcPr>
            <w:tcW w:w="2250" w:type="dxa"/>
            <w:shd w:val="clear" w:color="auto" w:fill="D9EAF7"/>
            <w:vAlign w:val="center"/>
          </w:tcPr>
          <w:p w14:paraId="57E70C6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主要任务</w:t>
            </w:r>
          </w:p>
        </w:tc>
        <w:tc>
          <w:tcPr>
            <w:tcW w:w="5695" w:type="dxa"/>
            <w:shd w:val="clear" w:color="auto" w:fill="D9EAF7"/>
            <w:vAlign w:val="center"/>
          </w:tcPr>
          <w:p w14:paraId="09007AD8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核心特点</w:t>
            </w:r>
          </w:p>
        </w:tc>
      </w:tr>
      <w:tr w14:paraId="61B96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0" w:type="dxa"/>
            <w:vAlign w:val="center"/>
          </w:tcPr>
          <w:p w14:paraId="368C987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LeNet</w:t>
            </w:r>
          </w:p>
        </w:tc>
        <w:tc>
          <w:tcPr>
            <w:tcW w:w="2250" w:type="dxa"/>
            <w:vAlign w:val="center"/>
          </w:tcPr>
          <w:p w14:paraId="013306F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图像分类</w:t>
            </w:r>
          </w:p>
        </w:tc>
        <w:tc>
          <w:tcPr>
            <w:tcW w:w="5695" w:type="dxa"/>
            <w:vAlign w:val="center"/>
          </w:tcPr>
          <w:p w14:paraId="671BFFF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早期 CNN 模型，常用于手写数字识别</w:t>
            </w:r>
          </w:p>
        </w:tc>
      </w:tr>
      <w:tr w14:paraId="597F9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0" w:type="dxa"/>
            <w:vAlign w:val="center"/>
          </w:tcPr>
          <w:p w14:paraId="46BE568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AlexNet</w:t>
            </w:r>
          </w:p>
        </w:tc>
        <w:tc>
          <w:tcPr>
            <w:tcW w:w="2250" w:type="dxa"/>
            <w:vAlign w:val="center"/>
          </w:tcPr>
          <w:p w14:paraId="024B8C9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图像分类</w:t>
            </w:r>
          </w:p>
        </w:tc>
        <w:tc>
          <w:tcPr>
            <w:tcW w:w="5695" w:type="dxa"/>
            <w:vAlign w:val="center"/>
          </w:tcPr>
          <w:p w14:paraId="0DBBC27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在 ImageNet 上取得突破，推动深度学习发展</w:t>
            </w:r>
          </w:p>
        </w:tc>
      </w:tr>
      <w:tr w14:paraId="38A1A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0" w:type="dxa"/>
            <w:vAlign w:val="center"/>
          </w:tcPr>
          <w:p w14:paraId="06C85C4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ResNet</w:t>
            </w:r>
          </w:p>
        </w:tc>
        <w:tc>
          <w:tcPr>
            <w:tcW w:w="2250" w:type="dxa"/>
            <w:vAlign w:val="center"/>
          </w:tcPr>
          <w:p w14:paraId="14CE963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图像分类/特征提取</w:t>
            </w:r>
          </w:p>
        </w:tc>
        <w:tc>
          <w:tcPr>
            <w:tcW w:w="5695" w:type="dxa"/>
            <w:vAlign w:val="center"/>
          </w:tcPr>
          <w:p w14:paraId="43D574E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残差连接，支持训练更深网络</w:t>
            </w:r>
          </w:p>
        </w:tc>
      </w:tr>
      <w:tr w14:paraId="14323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0" w:type="dxa"/>
            <w:vAlign w:val="center"/>
          </w:tcPr>
          <w:p w14:paraId="4966625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YOLO</w:t>
            </w:r>
          </w:p>
        </w:tc>
        <w:tc>
          <w:tcPr>
            <w:tcW w:w="2250" w:type="dxa"/>
            <w:vAlign w:val="center"/>
          </w:tcPr>
          <w:p w14:paraId="481A252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目标检测</w:t>
            </w:r>
          </w:p>
        </w:tc>
        <w:tc>
          <w:tcPr>
            <w:tcW w:w="5695" w:type="dxa"/>
            <w:vAlign w:val="center"/>
          </w:tcPr>
          <w:p w14:paraId="0B395A5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一次性预测目标类别和位置，速度快</w:t>
            </w:r>
          </w:p>
        </w:tc>
      </w:tr>
      <w:tr w14:paraId="2ED5F1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0" w:type="dxa"/>
            <w:vAlign w:val="center"/>
          </w:tcPr>
          <w:p w14:paraId="0CE0C2B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CenterNet</w:t>
            </w:r>
          </w:p>
        </w:tc>
        <w:tc>
          <w:tcPr>
            <w:tcW w:w="2250" w:type="dxa"/>
            <w:vAlign w:val="center"/>
          </w:tcPr>
          <w:p w14:paraId="28FB0E6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目标检测</w:t>
            </w:r>
          </w:p>
        </w:tc>
        <w:tc>
          <w:tcPr>
            <w:tcW w:w="5695" w:type="dxa"/>
            <w:vAlign w:val="center"/>
          </w:tcPr>
          <w:p w14:paraId="68274BC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将目标表示为中心点，属于检测模型思路之一</w:t>
            </w:r>
          </w:p>
        </w:tc>
      </w:tr>
      <w:tr w14:paraId="31FDF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0" w:type="dxa"/>
            <w:vAlign w:val="center"/>
          </w:tcPr>
          <w:p w14:paraId="33819FB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FCN</w:t>
            </w:r>
          </w:p>
        </w:tc>
        <w:tc>
          <w:tcPr>
            <w:tcW w:w="2250" w:type="dxa"/>
            <w:vAlign w:val="center"/>
          </w:tcPr>
          <w:p w14:paraId="0CB03A9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语义分割</w:t>
            </w:r>
          </w:p>
        </w:tc>
        <w:tc>
          <w:tcPr>
            <w:tcW w:w="5695" w:type="dxa"/>
            <w:vAlign w:val="center"/>
          </w:tcPr>
          <w:p w14:paraId="711E9B78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全卷积网络，用于像素级预测</w:t>
            </w:r>
          </w:p>
        </w:tc>
      </w:tr>
    </w:tbl>
    <w:p w14:paraId="389CE9F3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306F94F6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6.11 计算机视觉应用场景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768CD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D9EAF7"/>
            <w:vAlign w:val="center"/>
          </w:tcPr>
          <w:p w14:paraId="04B0A278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场景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30C391B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对应任务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5856D8F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说明</w:t>
            </w:r>
          </w:p>
        </w:tc>
      </w:tr>
      <w:tr w14:paraId="3D060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17F7B02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人脸识别</w:t>
            </w:r>
          </w:p>
        </w:tc>
        <w:tc>
          <w:tcPr>
            <w:tcW w:w="3175" w:type="dxa"/>
            <w:vAlign w:val="center"/>
          </w:tcPr>
          <w:p w14:paraId="21E4494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图像分类/检测/特征匹配</w:t>
            </w:r>
          </w:p>
        </w:tc>
        <w:tc>
          <w:tcPr>
            <w:tcW w:w="3175" w:type="dxa"/>
            <w:vAlign w:val="center"/>
          </w:tcPr>
          <w:p w14:paraId="69D2D958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身份认证、门禁、安防</w:t>
            </w:r>
          </w:p>
        </w:tc>
      </w:tr>
      <w:tr w14:paraId="39BAA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68ED063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自动驾驶</w:t>
            </w:r>
          </w:p>
        </w:tc>
        <w:tc>
          <w:tcPr>
            <w:tcW w:w="3175" w:type="dxa"/>
            <w:vAlign w:val="center"/>
          </w:tcPr>
          <w:p w14:paraId="4A5DFBF4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目标检测、语义分割</w:t>
            </w:r>
          </w:p>
        </w:tc>
        <w:tc>
          <w:tcPr>
            <w:tcW w:w="3175" w:type="dxa"/>
            <w:vAlign w:val="center"/>
          </w:tcPr>
          <w:p w14:paraId="5578E0B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识别车辆、行人、道路、交通标志</w:t>
            </w:r>
          </w:p>
        </w:tc>
      </w:tr>
      <w:tr w14:paraId="52461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4EA01BA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工业质检</w:t>
            </w:r>
          </w:p>
        </w:tc>
        <w:tc>
          <w:tcPr>
            <w:tcW w:w="3175" w:type="dxa"/>
            <w:vAlign w:val="center"/>
          </w:tcPr>
          <w:p w14:paraId="77E13109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目标检测、异常检测</w:t>
            </w:r>
          </w:p>
        </w:tc>
        <w:tc>
          <w:tcPr>
            <w:tcW w:w="3175" w:type="dxa"/>
            <w:vAlign w:val="center"/>
          </w:tcPr>
          <w:p w14:paraId="06D8856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检测产品缺陷、表面瑕疵</w:t>
            </w:r>
          </w:p>
        </w:tc>
      </w:tr>
      <w:tr w14:paraId="6F4C1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647F20F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医学影像</w:t>
            </w:r>
          </w:p>
        </w:tc>
        <w:tc>
          <w:tcPr>
            <w:tcW w:w="3175" w:type="dxa"/>
            <w:vAlign w:val="center"/>
          </w:tcPr>
          <w:p w14:paraId="4853483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分类、检测、分割</w:t>
            </w:r>
          </w:p>
        </w:tc>
        <w:tc>
          <w:tcPr>
            <w:tcW w:w="3175" w:type="dxa"/>
            <w:vAlign w:val="center"/>
          </w:tcPr>
          <w:p w14:paraId="37053E0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辅助诊断、病灶检测</w:t>
            </w:r>
          </w:p>
        </w:tc>
      </w:tr>
      <w:tr w14:paraId="33AD0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65AD82C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OCR 识别</w:t>
            </w:r>
          </w:p>
        </w:tc>
        <w:tc>
          <w:tcPr>
            <w:tcW w:w="3175" w:type="dxa"/>
            <w:vAlign w:val="center"/>
          </w:tcPr>
          <w:p w14:paraId="28E314B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文字检测与识别</w:t>
            </w:r>
          </w:p>
        </w:tc>
        <w:tc>
          <w:tcPr>
            <w:tcW w:w="3175" w:type="dxa"/>
            <w:vAlign w:val="center"/>
          </w:tcPr>
          <w:p w14:paraId="373F1DF2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票据、证件、车牌、文档识别</w:t>
            </w:r>
          </w:p>
        </w:tc>
      </w:tr>
      <w:tr w14:paraId="2B9D9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6A4439F3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智慧零售</w:t>
            </w:r>
          </w:p>
        </w:tc>
        <w:tc>
          <w:tcPr>
            <w:tcW w:w="3175" w:type="dxa"/>
            <w:vAlign w:val="center"/>
          </w:tcPr>
          <w:p w14:paraId="596D9BB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检测、识别、行为分析</w:t>
            </w:r>
          </w:p>
        </w:tc>
        <w:tc>
          <w:tcPr>
            <w:tcW w:w="3175" w:type="dxa"/>
            <w:vAlign w:val="center"/>
          </w:tcPr>
          <w:p w14:paraId="1298B2DF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商品识别、客流分析、货架识别</w:t>
            </w:r>
          </w:p>
        </w:tc>
      </w:tr>
    </w:tbl>
    <w:p w14:paraId="5C764C40">
      <w:pPr>
        <w:spacing w:before="0" w:after="80" w:line="360" w:lineRule="auto"/>
        <w:rPr>
          <w:rFonts w:hint="eastAsia" w:ascii="宋体" w:hAnsi="宋体" w:eastAsia="宋体" w:cs="宋体"/>
          <w:sz w:val="21"/>
          <w:szCs w:val="21"/>
        </w:rPr>
      </w:pPr>
    </w:p>
    <w:p w14:paraId="26870E79">
      <w:pPr>
        <w:spacing w:before="0" w:after="100" w:line="36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6.12 视觉任务与模型选择理解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5"/>
        <w:gridCol w:w="3175"/>
        <w:gridCol w:w="3175"/>
      </w:tblGrid>
      <w:tr w14:paraId="3BA21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D9EAF7"/>
            <w:vAlign w:val="center"/>
          </w:tcPr>
          <w:p w14:paraId="0A41D58D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需求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22CDCB7E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应选择的任务类型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16D127EA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可能使用的模型或方法</w:t>
            </w:r>
          </w:p>
        </w:tc>
      </w:tr>
      <w:tr w14:paraId="76FD0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2E408C79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只判断图片属于哪一类</w:t>
            </w:r>
          </w:p>
        </w:tc>
        <w:tc>
          <w:tcPr>
            <w:tcW w:w="3175" w:type="dxa"/>
            <w:vAlign w:val="center"/>
          </w:tcPr>
          <w:p w14:paraId="3AC7B457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图像分类</w:t>
            </w:r>
          </w:p>
        </w:tc>
        <w:tc>
          <w:tcPr>
            <w:tcW w:w="3175" w:type="dxa"/>
            <w:vAlign w:val="center"/>
          </w:tcPr>
          <w:p w14:paraId="40CDADD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CNN、ResNet</w:t>
            </w:r>
          </w:p>
        </w:tc>
      </w:tr>
      <w:tr w14:paraId="36A63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6F6A61E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找出图片中目标的位置</w:t>
            </w:r>
          </w:p>
        </w:tc>
        <w:tc>
          <w:tcPr>
            <w:tcW w:w="3175" w:type="dxa"/>
            <w:vAlign w:val="center"/>
          </w:tcPr>
          <w:p w14:paraId="51D478A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目标检测</w:t>
            </w:r>
          </w:p>
        </w:tc>
        <w:tc>
          <w:tcPr>
            <w:tcW w:w="3175" w:type="dxa"/>
            <w:vAlign w:val="center"/>
          </w:tcPr>
          <w:p w14:paraId="203FD1B6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YOLO、CenterNet</w:t>
            </w:r>
          </w:p>
        </w:tc>
      </w:tr>
      <w:tr w14:paraId="7FF9A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04C6D97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需要知道每个像素属于哪一类</w:t>
            </w:r>
          </w:p>
        </w:tc>
        <w:tc>
          <w:tcPr>
            <w:tcW w:w="3175" w:type="dxa"/>
            <w:vAlign w:val="center"/>
          </w:tcPr>
          <w:p w14:paraId="6FBBE955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语义分割</w:t>
            </w:r>
          </w:p>
        </w:tc>
        <w:tc>
          <w:tcPr>
            <w:tcW w:w="3175" w:type="dxa"/>
            <w:vAlign w:val="center"/>
          </w:tcPr>
          <w:p w14:paraId="78DD6E89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FCN、U-Net 类方法</w:t>
            </w:r>
          </w:p>
        </w:tc>
      </w:tr>
      <w:tr w14:paraId="7FBC9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593DE410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既要像素级区域，又要区分不同个体</w:t>
            </w:r>
          </w:p>
        </w:tc>
        <w:tc>
          <w:tcPr>
            <w:tcW w:w="3175" w:type="dxa"/>
            <w:vAlign w:val="center"/>
          </w:tcPr>
          <w:p w14:paraId="2EC298F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实例分割</w:t>
            </w:r>
          </w:p>
        </w:tc>
        <w:tc>
          <w:tcPr>
            <w:tcW w:w="3175" w:type="dxa"/>
            <w:vAlign w:val="center"/>
          </w:tcPr>
          <w:p w14:paraId="12EB2409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Mask R-CNN 类方法</w:t>
            </w:r>
          </w:p>
        </w:tc>
      </w:tr>
      <w:tr w14:paraId="26C98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vAlign w:val="center"/>
          </w:tcPr>
          <w:p w14:paraId="60457841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识别图片中的文字</w:t>
            </w:r>
          </w:p>
        </w:tc>
        <w:tc>
          <w:tcPr>
            <w:tcW w:w="3175" w:type="dxa"/>
            <w:vAlign w:val="center"/>
          </w:tcPr>
          <w:p w14:paraId="6C62BB9C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OCR</w:t>
            </w:r>
          </w:p>
        </w:tc>
        <w:tc>
          <w:tcPr>
            <w:tcW w:w="3175" w:type="dxa"/>
            <w:vAlign w:val="center"/>
          </w:tcPr>
          <w:p w14:paraId="3515826B">
            <w:pPr>
              <w:spacing w:before="0" w:after="0" w:line="36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sz w:val="21"/>
                <w:szCs w:val="21"/>
              </w:rPr>
              <w:t>文字检测 + 文字识别模型</w:t>
            </w:r>
          </w:p>
        </w:tc>
      </w:tr>
    </w:tbl>
    <w:p w14:paraId="422AADD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第6章小结</w:t>
      </w:r>
    </w:p>
    <w:p w14:paraId="2F02BCF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• 计算机视觉的目标是让机器识别、理解和分析图像或视频内容。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• 图像在计算机中通常以像素矩阵表示，彩色图像一般包含 RGB 三个通道。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• 图像分类用于判断整张图片属于哪个类别。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• 目标检测不仅要识别目标类别，还要定位目标在图像中的位置。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• 语义分割需要对图像中每个像素进行类别划分。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• 实例分割在语义分割基础上进一步区分同类目标中的不同个体。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• OCR 用于识别图像中的文字信息。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• IoU 表示预测框与真实框的交并比，用于衡量检测框位置是否准确。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• Precision 表示检测出的目标中真正正确的比例，Recall 表示真实目标中被检测出的比例。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• AP 用于衡量单个类别的检测效果，mAP 是多个类别 AP 的平均值。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• CIFAR-10 常用于图像分类任务，PASCAL VOC 和 COCO 常用于目标检测、分割等任务。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• LeNet、AlexNet、ResNet 主要用于图像分类；YOLO、CenterNet 常用于目标检测；FCN 常用于语义分割。</w:t>
      </w:r>
    </w:p>
    <w:p w14:paraId="245F20C5">
      <w:pPr>
        <w:pStyle w:val="3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第7章 自然语言处理 NLP</w:t>
      </w:r>
    </w:p>
    <w:p w14:paraId="03D47AEE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自然语言处理（Natural Language Processing，NLP）是人工智能的重要方向，目标是让计算机能够理解、分析、处理和生成自然语言。与图像、语音等数据相比，自然语言具有更强的上下文依赖性和歧义性，因此 NLP 通常需要结合语言规则、统计方法、机器学习和深度学习技术。</w:t>
      </w:r>
    </w:p>
    <w:p w14:paraId="7FB21A03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7.1 NLP 的核心目标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7"/>
        <w:gridCol w:w="4552"/>
        <w:gridCol w:w="3118"/>
      </w:tblGrid>
      <w:tr w14:paraId="6F77E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7" w:type="dxa"/>
            <w:shd w:val="clear" w:color="auto" w:fill="EDEDED"/>
            <w:vAlign w:val="center"/>
          </w:tcPr>
          <w:p w14:paraId="02FCEFA0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目标</w:t>
            </w:r>
          </w:p>
        </w:tc>
        <w:tc>
          <w:tcPr>
            <w:tcW w:w="4552" w:type="dxa"/>
            <w:shd w:val="clear" w:color="auto" w:fill="EDEDED"/>
            <w:vAlign w:val="center"/>
          </w:tcPr>
          <w:p w14:paraId="03DB1619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3118" w:type="dxa"/>
            <w:shd w:val="clear" w:color="auto" w:fill="EDEDED"/>
            <w:vAlign w:val="center"/>
          </w:tcPr>
          <w:p w14:paraId="29C07A3A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典型例子</w:t>
            </w:r>
          </w:p>
        </w:tc>
      </w:tr>
      <w:tr w14:paraId="5CB14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7" w:type="dxa"/>
            <w:vAlign w:val="top"/>
          </w:tcPr>
          <w:p w14:paraId="3E8E5438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理解语言</w:t>
            </w:r>
          </w:p>
        </w:tc>
        <w:tc>
          <w:tcPr>
            <w:tcW w:w="4552" w:type="dxa"/>
            <w:vAlign w:val="top"/>
          </w:tcPr>
          <w:p w14:paraId="50BE1AAA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让机器识别文本中表达的含义、意图和实体。</w:t>
            </w:r>
          </w:p>
        </w:tc>
        <w:tc>
          <w:tcPr>
            <w:tcW w:w="3118" w:type="dxa"/>
            <w:vAlign w:val="top"/>
          </w:tcPr>
          <w:p w14:paraId="225A63E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意图识别、命名实体识别、情感分析</w:t>
            </w:r>
          </w:p>
        </w:tc>
      </w:tr>
      <w:tr w14:paraId="1130A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7" w:type="dxa"/>
            <w:vAlign w:val="top"/>
          </w:tcPr>
          <w:p w14:paraId="4CCEDCC0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分析语言</w:t>
            </w:r>
          </w:p>
        </w:tc>
        <w:tc>
          <w:tcPr>
            <w:tcW w:w="4552" w:type="dxa"/>
            <w:vAlign w:val="top"/>
          </w:tcPr>
          <w:p w14:paraId="45C5D22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对文本进行结构化处理，提取可计算的信息。</w:t>
            </w:r>
          </w:p>
        </w:tc>
        <w:tc>
          <w:tcPr>
            <w:tcW w:w="3118" w:type="dxa"/>
            <w:vAlign w:val="top"/>
          </w:tcPr>
          <w:p w14:paraId="2D816E14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分词、词性标注、关键词提取</w:t>
            </w:r>
          </w:p>
        </w:tc>
      </w:tr>
      <w:tr w14:paraId="28A8C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7" w:type="dxa"/>
            <w:vAlign w:val="top"/>
          </w:tcPr>
          <w:p w14:paraId="3CDF54A8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生成语言</w:t>
            </w:r>
          </w:p>
        </w:tc>
        <w:tc>
          <w:tcPr>
            <w:tcW w:w="4552" w:type="dxa"/>
            <w:vAlign w:val="top"/>
          </w:tcPr>
          <w:p w14:paraId="23643A45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根据输入或上下文生成自然语言文本。</w:t>
            </w:r>
          </w:p>
        </w:tc>
        <w:tc>
          <w:tcPr>
            <w:tcW w:w="3118" w:type="dxa"/>
            <w:vAlign w:val="top"/>
          </w:tcPr>
          <w:p w14:paraId="71B8DA23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机器翻译、文本摘要、智能问答</w:t>
            </w:r>
          </w:p>
        </w:tc>
      </w:tr>
      <w:tr w14:paraId="455DA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7" w:type="dxa"/>
            <w:vAlign w:val="top"/>
          </w:tcPr>
          <w:p w14:paraId="3DB058E6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应用语言能力</w:t>
            </w:r>
          </w:p>
        </w:tc>
        <w:tc>
          <w:tcPr>
            <w:tcW w:w="4552" w:type="dxa"/>
            <w:vAlign w:val="top"/>
          </w:tcPr>
          <w:p w14:paraId="6B792FC8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将语言处理能力嵌入业务系统。</w:t>
            </w:r>
          </w:p>
        </w:tc>
        <w:tc>
          <w:tcPr>
            <w:tcW w:w="3118" w:type="dxa"/>
            <w:vAlign w:val="top"/>
          </w:tcPr>
          <w:p w14:paraId="1757F70E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智能客服、舆情分析、搜索推荐</w:t>
            </w:r>
          </w:p>
        </w:tc>
      </w:tr>
    </w:tbl>
    <w:p w14:paraId="73ADE811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17DCEDB4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7.2 自然语言处理的难点</w:t>
      </w:r>
    </w:p>
    <w:p w14:paraId="36795998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自然语言存在歧义，同一句话在不同上下文中可能表达不同含义。</w:t>
      </w:r>
    </w:p>
    <w:p w14:paraId="7CD51A4A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中文句子中词语之间没有天然空格，需要先进行中文分词。</w:t>
      </w:r>
    </w:p>
    <w:p w14:paraId="0329827E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口语、网络语言、缩写、错别字会增加文本理解难度。</w:t>
      </w:r>
    </w:p>
    <w:p w14:paraId="7B99637D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语言表达依赖上下文，单个词或句子往往不能完整表达真实意图。</w:t>
      </w:r>
    </w:p>
    <w:p w14:paraId="57B9532C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不同领域词汇差异较大，通用模型在专业场景中可能需要领域适配。</w:t>
      </w:r>
    </w:p>
    <w:p w14:paraId="1376D611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7.3 NLP 常见任务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4190"/>
        <w:gridCol w:w="3778"/>
      </w:tblGrid>
      <w:tr w14:paraId="436B8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  <w:shd w:val="clear" w:color="auto" w:fill="EDEDED"/>
            <w:vAlign w:val="center"/>
          </w:tcPr>
          <w:p w14:paraId="403CA80E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任务</w:t>
            </w:r>
          </w:p>
        </w:tc>
        <w:tc>
          <w:tcPr>
            <w:tcW w:w="4190" w:type="dxa"/>
            <w:shd w:val="clear" w:color="auto" w:fill="EDEDED"/>
            <w:vAlign w:val="center"/>
          </w:tcPr>
          <w:p w14:paraId="4CC091D3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含义</w:t>
            </w:r>
          </w:p>
        </w:tc>
        <w:tc>
          <w:tcPr>
            <w:tcW w:w="3778" w:type="dxa"/>
            <w:shd w:val="clear" w:color="auto" w:fill="EDEDED"/>
            <w:vAlign w:val="center"/>
          </w:tcPr>
          <w:p w14:paraId="00029240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应用场景</w:t>
            </w:r>
          </w:p>
        </w:tc>
      </w:tr>
      <w:tr w14:paraId="70CD3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  <w:vAlign w:val="top"/>
          </w:tcPr>
          <w:p w14:paraId="012411AD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分词</w:t>
            </w:r>
          </w:p>
        </w:tc>
        <w:tc>
          <w:tcPr>
            <w:tcW w:w="4190" w:type="dxa"/>
            <w:vAlign w:val="top"/>
          </w:tcPr>
          <w:p w14:paraId="78D8C7F5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将连续文本切分为词语或子词单元。</w:t>
            </w:r>
          </w:p>
        </w:tc>
        <w:tc>
          <w:tcPr>
            <w:tcW w:w="3778" w:type="dxa"/>
            <w:vAlign w:val="top"/>
          </w:tcPr>
          <w:p w14:paraId="56179B1C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中文搜索、文本分析、关键词提取</w:t>
            </w:r>
          </w:p>
        </w:tc>
      </w:tr>
      <w:tr w14:paraId="08419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  <w:vAlign w:val="top"/>
          </w:tcPr>
          <w:p w14:paraId="6C132CBA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词性标注</w:t>
            </w:r>
          </w:p>
        </w:tc>
        <w:tc>
          <w:tcPr>
            <w:tcW w:w="4190" w:type="dxa"/>
            <w:vAlign w:val="top"/>
          </w:tcPr>
          <w:p w14:paraId="690FE583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标注词语的语法类别，如名词、动词、形容词等。</w:t>
            </w:r>
          </w:p>
        </w:tc>
        <w:tc>
          <w:tcPr>
            <w:tcW w:w="3778" w:type="dxa"/>
            <w:vAlign w:val="top"/>
          </w:tcPr>
          <w:p w14:paraId="2E53A470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句法分析、信息抽取</w:t>
            </w:r>
          </w:p>
        </w:tc>
      </w:tr>
      <w:tr w14:paraId="0F77D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  <w:vAlign w:val="top"/>
          </w:tcPr>
          <w:p w14:paraId="35D64675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命名实体识别</w:t>
            </w:r>
          </w:p>
        </w:tc>
        <w:tc>
          <w:tcPr>
            <w:tcW w:w="4190" w:type="dxa"/>
            <w:vAlign w:val="top"/>
          </w:tcPr>
          <w:p w14:paraId="34BF4DE8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识别人名、地名、机构名、时间、产品名等实体。</w:t>
            </w:r>
          </w:p>
        </w:tc>
        <w:tc>
          <w:tcPr>
            <w:tcW w:w="3778" w:type="dxa"/>
            <w:vAlign w:val="top"/>
          </w:tcPr>
          <w:p w14:paraId="263F9F8F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知识图谱、舆情分析、智能问答</w:t>
            </w:r>
          </w:p>
        </w:tc>
      </w:tr>
      <w:tr w14:paraId="75A30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  <w:vAlign w:val="top"/>
          </w:tcPr>
          <w:p w14:paraId="2F6AA489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文本分类</w:t>
            </w:r>
          </w:p>
        </w:tc>
        <w:tc>
          <w:tcPr>
            <w:tcW w:w="4190" w:type="dxa"/>
            <w:vAlign w:val="top"/>
          </w:tcPr>
          <w:p w14:paraId="0103FA8F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将文本归入预设类别。</w:t>
            </w:r>
          </w:p>
        </w:tc>
        <w:tc>
          <w:tcPr>
            <w:tcW w:w="3778" w:type="dxa"/>
            <w:vAlign w:val="top"/>
          </w:tcPr>
          <w:p w14:paraId="0C8A0F3C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新闻分类、工单分类、垃圾邮件识别</w:t>
            </w:r>
          </w:p>
        </w:tc>
      </w:tr>
      <w:tr w14:paraId="4E565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  <w:vAlign w:val="top"/>
          </w:tcPr>
          <w:p w14:paraId="2C185ABD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情感分析</w:t>
            </w:r>
          </w:p>
        </w:tc>
        <w:tc>
          <w:tcPr>
            <w:tcW w:w="4190" w:type="dxa"/>
            <w:vAlign w:val="top"/>
          </w:tcPr>
          <w:p w14:paraId="763D6CC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判断文本表达的情绪倾向。</w:t>
            </w:r>
          </w:p>
        </w:tc>
        <w:tc>
          <w:tcPr>
            <w:tcW w:w="3778" w:type="dxa"/>
            <w:vAlign w:val="top"/>
          </w:tcPr>
          <w:p w14:paraId="1168381C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评论分析、舆情监控、客户满意度分析</w:t>
            </w:r>
          </w:p>
        </w:tc>
      </w:tr>
      <w:tr w14:paraId="49B29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  <w:vAlign w:val="top"/>
          </w:tcPr>
          <w:p w14:paraId="4F6738C9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关键词提取</w:t>
            </w:r>
          </w:p>
        </w:tc>
        <w:tc>
          <w:tcPr>
            <w:tcW w:w="4190" w:type="dxa"/>
            <w:vAlign w:val="top"/>
          </w:tcPr>
          <w:p w14:paraId="46791BA0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提取文本中的核心词或短语。</w:t>
            </w:r>
          </w:p>
        </w:tc>
        <w:tc>
          <w:tcPr>
            <w:tcW w:w="3778" w:type="dxa"/>
            <w:vAlign w:val="top"/>
          </w:tcPr>
          <w:p w14:paraId="6C0EA229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搜索优化、摘要生成、标签生成</w:t>
            </w:r>
          </w:p>
        </w:tc>
      </w:tr>
      <w:tr w14:paraId="2A037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  <w:vAlign w:val="top"/>
          </w:tcPr>
          <w:p w14:paraId="60D0F616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机器翻译</w:t>
            </w:r>
          </w:p>
        </w:tc>
        <w:tc>
          <w:tcPr>
            <w:tcW w:w="4190" w:type="dxa"/>
            <w:vAlign w:val="top"/>
          </w:tcPr>
          <w:p w14:paraId="602DE47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将一种语言转换为另一种语言。</w:t>
            </w:r>
          </w:p>
        </w:tc>
        <w:tc>
          <w:tcPr>
            <w:tcW w:w="3778" w:type="dxa"/>
            <w:vAlign w:val="top"/>
          </w:tcPr>
          <w:p w14:paraId="6DC47A8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跨语言交流、文档翻译</w:t>
            </w:r>
          </w:p>
        </w:tc>
      </w:tr>
      <w:tr w14:paraId="416E3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  <w:vAlign w:val="top"/>
          </w:tcPr>
          <w:p w14:paraId="2A5F0FFC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文本摘要</w:t>
            </w:r>
          </w:p>
        </w:tc>
        <w:tc>
          <w:tcPr>
            <w:tcW w:w="4190" w:type="dxa"/>
            <w:vAlign w:val="top"/>
          </w:tcPr>
          <w:p w14:paraId="2FCA66A5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从长文本中提炼主要内容。</w:t>
            </w:r>
          </w:p>
        </w:tc>
        <w:tc>
          <w:tcPr>
            <w:tcW w:w="3778" w:type="dxa"/>
            <w:vAlign w:val="top"/>
          </w:tcPr>
          <w:p w14:paraId="34C0378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新闻摘要、会议纪要、报告压缩</w:t>
            </w:r>
          </w:p>
        </w:tc>
      </w:tr>
      <w:tr w14:paraId="79F24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  <w:vAlign w:val="top"/>
          </w:tcPr>
          <w:p w14:paraId="5E898A3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智能问答</w:t>
            </w:r>
          </w:p>
        </w:tc>
        <w:tc>
          <w:tcPr>
            <w:tcW w:w="4190" w:type="dxa"/>
            <w:vAlign w:val="top"/>
          </w:tcPr>
          <w:p w14:paraId="245F0D4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根据问题和知识库给出答案。</w:t>
            </w:r>
          </w:p>
        </w:tc>
        <w:tc>
          <w:tcPr>
            <w:tcW w:w="3778" w:type="dxa"/>
            <w:vAlign w:val="top"/>
          </w:tcPr>
          <w:p w14:paraId="1028E077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智能客服、知识库问答</w:t>
            </w:r>
          </w:p>
        </w:tc>
      </w:tr>
    </w:tbl>
    <w:p w14:paraId="4DFE91F5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79599000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7.4 文本预处理流程</w:t>
      </w:r>
    </w:p>
    <w:p w14:paraId="33947C05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NLP 模型不能直接处理原始文本，通常需要将文本转换为适合模型计算的结构化形式。常见流程如下：</w:t>
      </w:r>
    </w:p>
    <w:p w14:paraId="2E4E22C5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语料收集：获取文本数据，如新闻、评论、客服对话、文档等。</w:t>
      </w:r>
    </w:p>
    <w:p w14:paraId="7748DAB8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文本清洗：去除乱码、HTML 标签、无效符号、重复文本等噪声。</w:t>
      </w:r>
    </w:p>
    <w:p w14:paraId="1AE750CC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分词处理：将句子切分为词语或子词。</w:t>
      </w:r>
    </w:p>
    <w:p w14:paraId="28EB8C86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停用词处理：根据任务需要去除“的、了、是”等低信息量词。</w:t>
      </w:r>
    </w:p>
    <w:p w14:paraId="126B9031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标注或标签处理：为文本添加类别、实体、词性等监督信息。</w:t>
      </w:r>
    </w:p>
    <w:p w14:paraId="4027E5DC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文本向量化：将文本转换为数字向量，供机器学习或深度学习模型使用。</w:t>
      </w:r>
    </w:p>
    <w:p w14:paraId="6F65F3DE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7.5 中文分词</w:t>
      </w:r>
    </w:p>
    <w:p w14:paraId="2A6D20A0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中文文本不像英文那样天然用空格分隔单词，因此中文 NLP 中通常需要先进行分词。分词结果会影响后续的词性标注、实体识别、文本分类和搜索效果。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3298"/>
        <w:gridCol w:w="3550"/>
      </w:tblGrid>
      <w:tr w14:paraId="138F2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9" w:type="dxa"/>
            <w:shd w:val="clear" w:color="auto" w:fill="EDEDED"/>
            <w:vAlign w:val="center"/>
          </w:tcPr>
          <w:p w14:paraId="6485A158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分词方式</w:t>
            </w:r>
          </w:p>
        </w:tc>
        <w:tc>
          <w:tcPr>
            <w:tcW w:w="3298" w:type="dxa"/>
            <w:shd w:val="clear" w:color="auto" w:fill="EDEDED"/>
            <w:vAlign w:val="center"/>
          </w:tcPr>
          <w:p w14:paraId="152C2AFE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特点</w:t>
            </w:r>
          </w:p>
        </w:tc>
        <w:tc>
          <w:tcPr>
            <w:tcW w:w="3550" w:type="dxa"/>
            <w:shd w:val="clear" w:color="auto" w:fill="EDEDED"/>
            <w:vAlign w:val="center"/>
          </w:tcPr>
          <w:p w14:paraId="6A390594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9A89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9" w:type="dxa"/>
            <w:vAlign w:val="top"/>
          </w:tcPr>
          <w:p w14:paraId="4CCB3AC6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基于词典</w:t>
            </w:r>
          </w:p>
        </w:tc>
        <w:tc>
          <w:tcPr>
            <w:tcW w:w="3298" w:type="dxa"/>
            <w:vAlign w:val="top"/>
          </w:tcPr>
          <w:p w14:paraId="42C1E645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实现简单，依赖词库质量。</w:t>
            </w:r>
          </w:p>
        </w:tc>
        <w:tc>
          <w:tcPr>
            <w:tcW w:w="3550" w:type="dxa"/>
            <w:vAlign w:val="top"/>
          </w:tcPr>
          <w:p w14:paraId="3D0297B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根据已有词典进行最大匹配或规则匹配。</w:t>
            </w:r>
          </w:p>
        </w:tc>
      </w:tr>
      <w:tr w14:paraId="77A49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9" w:type="dxa"/>
            <w:vAlign w:val="top"/>
          </w:tcPr>
          <w:p w14:paraId="767DE387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基于统计</w:t>
            </w:r>
          </w:p>
        </w:tc>
        <w:tc>
          <w:tcPr>
            <w:tcW w:w="3298" w:type="dxa"/>
            <w:vAlign w:val="top"/>
          </w:tcPr>
          <w:p w14:paraId="2886092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能处理部分新词，依赖语料统计规律。</w:t>
            </w:r>
          </w:p>
        </w:tc>
        <w:tc>
          <w:tcPr>
            <w:tcW w:w="3550" w:type="dxa"/>
            <w:vAlign w:val="top"/>
          </w:tcPr>
          <w:p w14:paraId="61DAB079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通过词频、共现概率等判断切分方式。</w:t>
            </w:r>
          </w:p>
        </w:tc>
      </w:tr>
      <w:tr w14:paraId="329B7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9" w:type="dxa"/>
            <w:vAlign w:val="top"/>
          </w:tcPr>
          <w:p w14:paraId="070AE503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基于机器学习/深度学习</w:t>
            </w:r>
          </w:p>
        </w:tc>
        <w:tc>
          <w:tcPr>
            <w:tcW w:w="3298" w:type="dxa"/>
            <w:vAlign w:val="top"/>
          </w:tcPr>
          <w:p w14:paraId="1AF853F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效果较好，适应复杂语言环境。</w:t>
            </w:r>
          </w:p>
        </w:tc>
        <w:tc>
          <w:tcPr>
            <w:tcW w:w="3550" w:type="dxa"/>
            <w:vAlign w:val="top"/>
          </w:tcPr>
          <w:p w14:paraId="3FFDC5FA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利用模型学习上下文中的切分规律。</w:t>
            </w:r>
          </w:p>
        </w:tc>
      </w:tr>
    </w:tbl>
    <w:p w14:paraId="6B9E3271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20746211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示例：“我爱自然语言处理”可以切分为“我 / 爱 / 自然语言处理”。如果分词不准确，后续模型很可能产生错误理解。</w:t>
      </w:r>
    </w:p>
    <w:p w14:paraId="576944DE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7.6 词性标注</w:t>
      </w:r>
    </w:p>
    <w:p w14:paraId="05421082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词性标注是指为分词后的词语标注语法类别，例如名词、动词、形容词、副词等。词性信息有助于后续的语义理解、信息抽取和句法分析。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535"/>
      </w:tblGrid>
      <w:tr w14:paraId="4F264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01" w:type="dxa"/>
            <w:shd w:val="clear" w:color="auto" w:fill="EDEDED"/>
            <w:vAlign w:val="center"/>
          </w:tcPr>
          <w:p w14:paraId="73EB5BE7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常见词性</w:t>
            </w:r>
          </w:p>
        </w:tc>
        <w:tc>
          <w:tcPr>
            <w:tcW w:w="2268" w:type="dxa"/>
            <w:shd w:val="clear" w:color="auto" w:fill="EDEDED"/>
            <w:vAlign w:val="center"/>
          </w:tcPr>
          <w:p w14:paraId="71F241BD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示例</w:t>
            </w:r>
          </w:p>
        </w:tc>
        <w:tc>
          <w:tcPr>
            <w:tcW w:w="4535" w:type="dxa"/>
            <w:shd w:val="clear" w:color="auto" w:fill="EDEDED"/>
            <w:vAlign w:val="center"/>
          </w:tcPr>
          <w:p w14:paraId="61CAF0EA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06A2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6D706EC9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名词 n</w:t>
            </w:r>
          </w:p>
        </w:tc>
        <w:tc>
          <w:tcPr>
            <w:tcW w:w="2268" w:type="dxa"/>
            <w:vAlign w:val="top"/>
          </w:tcPr>
          <w:p w14:paraId="2AABDF58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学校、模型、数据</w:t>
            </w:r>
          </w:p>
        </w:tc>
        <w:tc>
          <w:tcPr>
            <w:tcW w:w="4535" w:type="dxa"/>
            <w:vAlign w:val="top"/>
          </w:tcPr>
          <w:p w14:paraId="214045A9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表示人、事物、地点或抽象概念。</w:t>
            </w:r>
          </w:p>
        </w:tc>
      </w:tr>
      <w:tr w14:paraId="0B568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2F3AC8A6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动词 v</w:t>
            </w:r>
          </w:p>
        </w:tc>
        <w:tc>
          <w:tcPr>
            <w:tcW w:w="2268" w:type="dxa"/>
            <w:vAlign w:val="top"/>
          </w:tcPr>
          <w:p w14:paraId="6C051B88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学习、识别、预测</w:t>
            </w:r>
          </w:p>
        </w:tc>
        <w:tc>
          <w:tcPr>
            <w:tcW w:w="4535" w:type="dxa"/>
            <w:vAlign w:val="top"/>
          </w:tcPr>
          <w:p w14:paraId="1699F05E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表示动作或状态变化。</w:t>
            </w:r>
          </w:p>
        </w:tc>
      </w:tr>
      <w:tr w14:paraId="02F51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B53C1B8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形容词 a</w:t>
            </w:r>
          </w:p>
        </w:tc>
        <w:tc>
          <w:tcPr>
            <w:tcW w:w="2268" w:type="dxa"/>
            <w:vAlign w:val="top"/>
          </w:tcPr>
          <w:p w14:paraId="156580E4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智能、快速、准确</w:t>
            </w:r>
          </w:p>
        </w:tc>
        <w:tc>
          <w:tcPr>
            <w:tcW w:w="4535" w:type="dxa"/>
            <w:vAlign w:val="top"/>
          </w:tcPr>
          <w:p w14:paraId="0047A6E7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描述事物性质或状态。</w:t>
            </w:r>
          </w:p>
        </w:tc>
      </w:tr>
      <w:tr w14:paraId="65BBC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6663B415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副词 d</w:t>
            </w:r>
          </w:p>
        </w:tc>
        <w:tc>
          <w:tcPr>
            <w:tcW w:w="2268" w:type="dxa"/>
            <w:vAlign w:val="top"/>
          </w:tcPr>
          <w:p w14:paraId="4D42A7DC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非常、已经、正在</w:t>
            </w:r>
          </w:p>
        </w:tc>
        <w:tc>
          <w:tcPr>
            <w:tcW w:w="4535" w:type="dxa"/>
            <w:vAlign w:val="top"/>
          </w:tcPr>
          <w:p w14:paraId="28E9FC65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修饰动词、形容词或句子。</w:t>
            </w:r>
          </w:p>
        </w:tc>
      </w:tr>
      <w:tr w14:paraId="292EB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5B0A946D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介词 p</w:t>
            </w:r>
          </w:p>
        </w:tc>
        <w:tc>
          <w:tcPr>
            <w:tcW w:w="2268" w:type="dxa"/>
            <w:vAlign w:val="top"/>
          </w:tcPr>
          <w:p w14:paraId="425BD431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在、从、对</w:t>
            </w:r>
          </w:p>
        </w:tc>
        <w:tc>
          <w:tcPr>
            <w:tcW w:w="4535" w:type="dxa"/>
            <w:vAlign w:val="top"/>
          </w:tcPr>
          <w:p w14:paraId="0AFA18E7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表示关系或方向。</w:t>
            </w:r>
          </w:p>
        </w:tc>
      </w:tr>
    </w:tbl>
    <w:p w14:paraId="26D89935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59817796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7.7 命名实体识别 NER</w:t>
      </w:r>
    </w:p>
    <w:p w14:paraId="287BFB85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命名实体识别（Named Entity Recognition，NER）用于从文本中识别具有特定意义的实体。它是信息抽取、知识图谱构建、智能问答和搜索理解中的基础能力。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535"/>
      </w:tblGrid>
      <w:tr w14:paraId="48A4D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DEDED"/>
            <w:vAlign w:val="center"/>
          </w:tcPr>
          <w:p w14:paraId="6ADBD810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实体类型</w:t>
            </w:r>
          </w:p>
        </w:tc>
        <w:tc>
          <w:tcPr>
            <w:tcW w:w="2268" w:type="dxa"/>
            <w:shd w:val="clear" w:color="auto" w:fill="EDEDED"/>
            <w:vAlign w:val="center"/>
          </w:tcPr>
          <w:p w14:paraId="651483D0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示例</w:t>
            </w:r>
          </w:p>
        </w:tc>
        <w:tc>
          <w:tcPr>
            <w:tcW w:w="4535" w:type="dxa"/>
            <w:shd w:val="clear" w:color="auto" w:fill="EDEDED"/>
            <w:vAlign w:val="center"/>
          </w:tcPr>
          <w:p w14:paraId="470DA2B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应用</w:t>
            </w:r>
          </w:p>
        </w:tc>
      </w:tr>
      <w:tr w14:paraId="54F2E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16C57F0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人名</w:t>
            </w:r>
          </w:p>
        </w:tc>
        <w:tc>
          <w:tcPr>
            <w:tcW w:w="2268" w:type="dxa"/>
            <w:vAlign w:val="top"/>
          </w:tcPr>
          <w:p w14:paraId="6103D61C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张三、马云</w:t>
            </w:r>
          </w:p>
        </w:tc>
        <w:tc>
          <w:tcPr>
            <w:tcW w:w="4535" w:type="dxa"/>
            <w:vAlign w:val="top"/>
          </w:tcPr>
          <w:p w14:paraId="07533C87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人物识别、关系抽取</w:t>
            </w:r>
          </w:p>
        </w:tc>
      </w:tr>
      <w:tr w14:paraId="2A2B1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A118CF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地名</w:t>
            </w:r>
          </w:p>
        </w:tc>
        <w:tc>
          <w:tcPr>
            <w:tcW w:w="2268" w:type="dxa"/>
            <w:vAlign w:val="top"/>
          </w:tcPr>
          <w:p w14:paraId="391ED2C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杭州、北京</w:t>
            </w:r>
          </w:p>
        </w:tc>
        <w:tc>
          <w:tcPr>
            <w:tcW w:w="4535" w:type="dxa"/>
            <w:vAlign w:val="top"/>
          </w:tcPr>
          <w:p w14:paraId="3C3AA9DC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地址理解、地理信息分析</w:t>
            </w:r>
          </w:p>
        </w:tc>
      </w:tr>
      <w:tr w14:paraId="5C203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549C75AC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机构名</w:t>
            </w:r>
          </w:p>
        </w:tc>
        <w:tc>
          <w:tcPr>
            <w:tcW w:w="2268" w:type="dxa"/>
            <w:vAlign w:val="top"/>
          </w:tcPr>
          <w:p w14:paraId="698EB560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阿里云、清华大学</w:t>
            </w:r>
          </w:p>
        </w:tc>
        <w:tc>
          <w:tcPr>
            <w:tcW w:w="4535" w:type="dxa"/>
            <w:vAlign w:val="top"/>
          </w:tcPr>
          <w:p w14:paraId="427A78DC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企业分析、知识图谱</w:t>
            </w:r>
          </w:p>
        </w:tc>
      </w:tr>
      <w:tr w14:paraId="67D93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35A61CBE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2268" w:type="dxa"/>
            <w:vAlign w:val="top"/>
          </w:tcPr>
          <w:p w14:paraId="07D32629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2024年、明天</w:t>
            </w:r>
          </w:p>
        </w:tc>
        <w:tc>
          <w:tcPr>
            <w:tcW w:w="4535" w:type="dxa"/>
            <w:vAlign w:val="top"/>
          </w:tcPr>
          <w:p w14:paraId="720A6FC0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事件抽取、时间线分析</w:t>
            </w:r>
          </w:p>
        </w:tc>
      </w:tr>
      <w:tr w14:paraId="7A5D7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54DF0406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产品名</w:t>
            </w:r>
          </w:p>
        </w:tc>
        <w:tc>
          <w:tcPr>
            <w:tcW w:w="2268" w:type="dxa"/>
            <w:vAlign w:val="top"/>
          </w:tcPr>
          <w:p w14:paraId="28D4143F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通义千问、iPhone</w:t>
            </w:r>
          </w:p>
        </w:tc>
        <w:tc>
          <w:tcPr>
            <w:tcW w:w="4535" w:type="dxa"/>
            <w:vAlign w:val="top"/>
          </w:tcPr>
          <w:p w14:paraId="567A6E7E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舆情分析、商品搜索</w:t>
            </w:r>
          </w:p>
        </w:tc>
      </w:tr>
    </w:tbl>
    <w:p w14:paraId="09354E6C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557B4C33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7.8 BIOES 标注方法</w:t>
      </w:r>
    </w:p>
    <w:p w14:paraId="16EB21A1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BIOES 是命名实体识别中常见的序列标注方式，用于标记实体在文本中的位置。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551"/>
        <w:gridCol w:w="4252"/>
      </w:tblGrid>
      <w:tr w14:paraId="690CD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DEDED"/>
            <w:vAlign w:val="center"/>
          </w:tcPr>
          <w:p w14:paraId="610106E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标签</w:t>
            </w:r>
          </w:p>
        </w:tc>
        <w:tc>
          <w:tcPr>
            <w:tcW w:w="2551" w:type="dxa"/>
            <w:shd w:val="clear" w:color="auto" w:fill="EDEDED"/>
            <w:vAlign w:val="center"/>
          </w:tcPr>
          <w:p w14:paraId="3F26F9C9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含义</w:t>
            </w:r>
          </w:p>
        </w:tc>
        <w:tc>
          <w:tcPr>
            <w:tcW w:w="4252" w:type="dxa"/>
            <w:shd w:val="clear" w:color="auto" w:fill="EDEDED"/>
            <w:vAlign w:val="center"/>
          </w:tcPr>
          <w:p w14:paraId="327A7DBE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31E55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470258EA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2551" w:type="dxa"/>
            <w:vAlign w:val="top"/>
          </w:tcPr>
          <w:p w14:paraId="41C7507F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Begin</w:t>
            </w:r>
          </w:p>
        </w:tc>
        <w:tc>
          <w:tcPr>
            <w:tcW w:w="4252" w:type="dxa"/>
            <w:vAlign w:val="top"/>
          </w:tcPr>
          <w:p w14:paraId="748D3805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实体开始位置。</w:t>
            </w:r>
          </w:p>
        </w:tc>
      </w:tr>
      <w:tr w14:paraId="6870F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50B927D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</w:t>
            </w:r>
          </w:p>
        </w:tc>
        <w:tc>
          <w:tcPr>
            <w:tcW w:w="2551" w:type="dxa"/>
            <w:vAlign w:val="top"/>
          </w:tcPr>
          <w:p w14:paraId="7A1BB73A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Inside / Intermediate</w:t>
            </w:r>
          </w:p>
        </w:tc>
        <w:tc>
          <w:tcPr>
            <w:tcW w:w="4252" w:type="dxa"/>
            <w:vAlign w:val="top"/>
          </w:tcPr>
          <w:p w14:paraId="5823BC08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实体内部位置。</w:t>
            </w:r>
          </w:p>
        </w:tc>
      </w:tr>
      <w:tr w14:paraId="1F910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7F857E97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</w:t>
            </w:r>
          </w:p>
        </w:tc>
        <w:tc>
          <w:tcPr>
            <w:tcW w:w="2551" w:type="dxa"/>
            <w:vAlign w:val="top"/>
          </w:tcPr>
          <w:p w14:paraId="0ABF854A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Other</w:t>
            </w:r>
          </w:p>
        </w:tc>
        <w:tc>
          <w:tcPr>
            <w:tcW w:w="4252" w:type="dxa"/>
            <w:vAlign w:val="top"/>
          </w:tcPr>
          <w:p w14:paraId="7C7BD79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非实体部分。</w:t>
            </w:r>
          </w:p>
        </w:tc>
      </w:tr>
      <w:tr w14:paraId="75B35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40252599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E</w:t>
            </w:r>
          </w:p>
        </w:tc>
        <w:tc>
          <w:tcPr>
            <w:tcW w:w="2551" w:type="dxa"/>
            <w:vAlign w:val="top"/>
          </w:tcPr>
          <w:p w14:paraId="27414B18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End</w:t>
            </w:r>
          </w:p>
        </w:tc>
        <w:tc>
          <w:tcPr>
            <w:tcW w:w="4252" w:type="dxa"/>
            <w:vAlign w:val="top"/>
          </w:tcPr>
          <w:p w14:paraId="53C83DF9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实体结束位置。</w:t>
            </w:r>
          </w:p>
        </w:tc>
      </w:tr>
      <w:tr w14:paraId="70129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111F200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</w:t>
            </w:r>
          </w:p>
        </w:tc>
        <w:tc>
          <w:tcPr>
            <w:tcW w:w="2551" w:type="dxa"/>
            <w:vAlign w:val="top"/>
          </w:tcPr>
          <w:p w14:paraId="32D24BCE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Single</w:t>
            </w:r>
          </w:p>
        </w:tc>
        <w:tc>
          <w:tcPr>
            <w:tcW w:w="4252" w:type="dxa"/>
            <w:vAlign w:val="top"/>
          </w:tcPr>
          <w:p w14:paraId="0DD2EA9A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单字实体或单词实体。</w:t>
            </w:r>
          </w:p>
        </w:tc>
      </w:tr>
    </w:tbl>
    <w:p w14:paraId="09D82B33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6A2F0BF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示例：句子“我在杭州工作”中，“杭州”作为地名实体，可以标注为“杭/B-LOC，州/E-LOC”。如果实体只有一个字，可使用 S 标签。</w:t>
      </w:r>
    </w:p>
    <w:p w14:paraId="04CBF3B1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7.9 文本向量化</w:t>
      </w:r>
    </w:p>
    <w:p w14:paraId="250D7C03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模型不能直接理解文字，需要先把文本转换为数字向量。文本向量化的目标是将离散的词语、句子或文档表示为机器可以计算的数值形式。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7"/>
        <w:gridCol w:w="3452"/>
        <w:gridCol w:w="4040"/>
      </w:tblGrid>
      <w:tr w14:paraId="5EAAB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7" w:type="dxa"/>
            <w:shd w:val="clear" w:color="auto" w:fill="EDEDED"/>
            <w:vAlign w:val="center"/>
          </w:tcPr>
          <w:p w14:paraId="1DE0E835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方法</w:t>
            </w:r>
          </w:p>
        </w:tc>
        <w:tc>
          <w:tcPr>
            <w:tcW w:w="3452" w:type="dxa"/>
            <w:shd w:val="clear" w:color="auto" w:fill="EDEDED"/>
            <w:vAlign w:val="center"/>
          </w:tcPr>
          <w:p w14:paraId="4DAF8964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含义</w:t>
            </w:r>
          </w:p>
        </w:tc>
        <w:tc>
          <w:tcPr>
            <w:tcW w:w="4040" w:type="dxa"/>
            <w:shd w:val="clear" w:color="auto" w:fill="EDEDED"/>
            <w:vAlign w:val="center"/>
          </w:tcPr>
          <w:p w14:paraId="5AA10151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特点</w:t>
            </w:r>
          </w:p>
        </w:tc>
      </w:tr>
      <w:tr w14:paraId="2C75B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7" w:type="dxa"/>
            <w:vAlign w:val="top"/>
          </w:tcPr>
          <w:p w14:paraId="288A20B9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One-Hot</w:t>
            </w:r>
          </w:p>
        </w:tc>
        <w:tc>
          <w:tcPr>
            <w:tcW w:w="3452" w:type="dxa"/>
            <w:vAlign w:val="top"/>
          </w:tcPr>
          <w:p w14:paraId="48D62573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用只有一个位置为 1、其余位置为 0 的稀疏向量表示词。</w:t>
            </w:r>
          </w:p>
        </w:tc>
        <w:tc>
          <w:tcPr>
            <w:tcW w:w="4040" w:type="dxa"/>
            <w:vAlign w:val="top"/>
          </w:tcPr>
          <w:p w14:paraId="0C8A4F2D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简单直观，但维度高，不能表达词语之间的语义关系。</w:t>
            </w:r>
          </w:p>
        </w:tc>
      </w:tr>
      <w:tr w14:paraId="74107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7" w:type="dxa"/>
            <w:vAlign w:val="top"/>
          </w:tcPr>
          <w:p w14:paraId="42D4863C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词向量</w:t>
            </w:r>
          </w:p>
        </w:tc>
        <w:tc>
          <w:tcPr>
            <w:tcW w:w="3452" w:type="dxa"/>
            <w:vAlign w:val="top"/>
          </w:tcPr>
          <w:p w14:paraId="3024344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用低维连续向量表示词语。</w:t>
            </w:r>
          </w:p>
        </w:tc>
        <w:tc>
          <w:tcPr>
            <w:tcW w:w="4040" w:type="dxa"/>
            <w:vAlign w:val="top"/>
          </w:tcPr>
          <w:p w14:paraId="73C8080C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可以在一定程度上表达词语相似性和语义关系。</w:t>
            </w:r>
          </w:p>
        </w:tc>
      </w:tr>
      <w:tr w14:paraId="62865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7" w:type="dxa"/>
            <w:vAlign w:val="top"/>
          </w:tcPr>
          <w:p w14:paraId="5C8AED76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Embedding</w:t>
            </w:r>
          </w:p>
        </w:tc>
        <w:tc>
          <w:tcPr>
            <w:tcW w:w="3452" w:type="dxa"/>
            <w:vAlign w:val="top"/>
          </w:tcPr>
          <w:p w14:paraId="7B63F16A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把离散文本映射为连续向量表示。</w:t>
            </w:r>
          </w:p>
        </w:tc>
        <w:tc>
          <w:tcPr>
            <w:tcW w:w="4040" w:type="dxa"/>
            <w:vAlign w:val="top"/>
          </w:tcPr>
          <w:p w14:paraId="5B80104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深度学习模型中常用，可随任务训练优化。</w:t>
            </w:r>
          </w:p>
        </w:tc>
      </w:tr>
    </w:tbl>
    <w:p w14:paraId="7A9F8D86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44658BE7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7.10 阿里云 NLP 能力概览</w:t>
      </w:r>
    </w:p>
    <w:p w14:paraId="45FA07A3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阿里云 NLP 相关能力可以通过 API 或平台工具用于实际业务场景，常见能力包括分词、词性标注、命名实体识别、情感分析、文本分类、关键词提取等。</w:t>
      </w:r>
    </w:p>
    <w:p w14:paraId="3848296D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调用流程通常包括开通服务、获取 AccessKey、安装 SDK、创建客户端、调用接口、解析结果。</w:t>
      </w:r>
    </w:p>
    <w:p w14:paraId="62A16E0D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实际学习手册中只需要掌握能力边界和调用逻辑，不需要背诵完整代码。</w:t>
      </w:r>
    </w:p>
    <w:p w14:paraId="35C0BF85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在认证复习中，应重点理解“某类 NLP 任务适合解决什么问题”。</w:t>
      </w:r>
    </w:p>
    <w:p w14:paraId="7F2929E5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第7章小结</w:t>
      </w:r>
    </w:p>
    <w:p w14:paraId="356CBE29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自然语言处理的目标是让计算机理解、分析、处理和生成自然语言。</w:t>
      </w:r>
    </w:p>
    <w:p w14:paraId="75062994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NLP 常见难点包括语言歧义、中文无天然空格、上下文依赖和领域词汇差异。</w:t>
      </w:r>
    </w:p>
    <w:p w14:paraId="514886DF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NLP 常见任务包括分词、词性标注、命名实体识别、文本分类、情感分析、关键词提取、机器翻译、文本摘要和智能问答。</w:t>
      </w:r>
    </w:p>
    <w:p w14:paraId="70F684F9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中文分词是中文 NLP 的基础步骤，分词质量会影响后续文本理解效果。</w:t>
      </w:r>
    </w:p>
    <w:p w14:paraId="6E064275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词性标注用于标记词语的语法类别，如名词、动词、形容词和副词等。</w:t>
      </w:r>
    </w:p>
    <w:p w14:paraId="27FF4A7E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命名实体识别用于识别人名、地名、机构名、时间、产品名等实体。</w:t>
      </w:r>
    </w:p>
    <w:p w14:paraId="2B2EA66E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BIOES 标注包括 B、I、O、E、S 五类标签，常用于序列标注任务。</w:t>
      </w:r>
    </w:p>
    <w:p w14:paraId="138CA347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文本向量化是将文字转换为数字向量的过程，常见方法包括 One-Hot、词向量和 Embedding。</w:t>
      </w:r>
    </w:p>
    <w:p w14:paraId="6E1883F1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阿里云 NLP 能力可用于分词、实体识别、情感分析、文本分类等实际业务场景。</w:t>
      </w:r>
    </w:p>
    <w:p w14:paraId="56CEBD98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page"/>
      </w:r>
    </w:p>
    <w:p w14:paraId="12253CCB">
      <w:pPr>
        <w:pStyle w:val="3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第8章 智能语音技术基础</w:t>
      </w:r>
    </w:p>
    <w:p w14:paraId="2FEF2F45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智能语音技术是人工智能的重要应用方向，目标是让机器能够听懂人类语音、理解语音内容，并以语音形式进行反馈。它通常结合语音识别、自然语言处理、对话管理和语音合成等能力。</w:t>
      </w:r>
    </w:p>
    <w:p w14:paraId="7A3ADB88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8.1 声音与语音基础</w:t>
      </w:r>
    </w:p>
    <w:p w14:paraId="41A0AAA7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声音是一种由物体振动产生、通过介质传播的机械波。语音是人类通过发声器官产生、用于表达语言信息的声音信号。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520"/>
      </w:tblGrid>
      <w:tr w14:paraId="04B96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EDEDED"/>
            <w:vAlign w:val="center"/>
          </w:tcPr>
          <w:p w14:paraId="3DF78444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概念</w:t>
            </w:r>
          </w:p>
        </w:tc>
        <w:tc>
          <w:tcPr>
            <w:tcW w:w="6520" w:type="dxa"/>
            <w:shd w:val="clear" w:color="auto" w:fill="EDEDED"/>
            <w:vAlign w:val="center"/>
          </w:tcPr>
          <w:p w14:paraId="1BC9FD95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5ABB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78143A36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频率</w:t>
            </w:r>
          </w:p>
        </w:tc>
        <w:tc>
          <w:tcPr>
            <w:tcW w:w="6520" w:type="dxa"/>
            <w:vAlign w:val="top"/>
          </w:tcPr>
          <w:p w14:paraId="370408F0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表示声波振动快慢，单位为 Hz。人耳通常可感知约 20Hz 到 20000Hz 的声音。</w:t>
            </w:r>
          </w:p>
        </w:tc>
      </w:tr>
      <w:tr w14:paraId="595F8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274B9C57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振幅</w:t>
            </w:r>
          </w:p>
        </w:tc>
        <w:tc>
          <w:tcPr>
            <w:tcW w:w="6520" w:type="dxa"/>
            <w:vAlign w:val="top"/>
          </w:tcPr>
          <w:p w14:paraId="2F5B6807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表示声音强弱，振幅越大，声音通常越响。</w:t>
            </w:r>
          </w:p>
        </w:tc>
      </w:tr>
      <w:tr w14:paraId="14530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53851251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波形</w:t>
            </w:r>
          </w:p>
        </w:tc>
        <w:tc>
          <w:tcPr>
            <w:tcW w:w="6520" w:type="dxa"/>
            <w:vAlign w:val="top"/>
          </w:tcPr>
          <w:p w14:paraId="2E78AEF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声音随时间变化形成的曲线，可反映声音信号变化。</w:t>
            </w:r>
          </w:p>
        </w:tc>
      </w:tr>
      <w:tr w14:paraId="45461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77FC7947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采样率</w:t>
            </w:r>
          </w:p>
        </w:tc>
        <w:tc>
          <w:tcPr>
            <w:tcW w:w="6520" w:type="dxa"/>
            <w:vAlign w:val="top"/>
          </w:tcPr>
          <w:p w14:paraId="1DF92E04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每秒采集声音信号的次数，采样率越高，保留的声音细节越多。</w:t>
            </w:r>
          </w:p>
        </w:tc>
      </w:tr>
      <w:tr w14:paraId="50726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509B8E46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量化位数</w:t>
            </w:r>
          </w:p>
        </w:tc>
        <w:tc>
          <w:tcPr>
            <w:tcW w:w="6520" w:type="dxa"/>
            <w:vAlign w:val="top"/>
          </w:tcPr>
          <w:p w14:paraId="1B59EC1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表示每个采样点的数值精度，位数越高，声音表示越细腻。</w:t>
            </w:r>
          </w:p>
        </w:tc>
      </w:tr>
    </w:tbl>
    <w:p w14:paraId="28DC58AE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6A539C2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8.2 语音信号处理的基本流程</w:t>
      </w:r>
    </w:p>
    <w:p w14:paraId="28206AB4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语音信号从真实世界进入计算机后，需要经过采集、数字化和特征处理，才能用于语音识别或语音分析。</w:t>
      </w:r>
    </w:p>
    <w:p w14:paraId="50FA96D0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语音采集：通过麦克风等设备采集声音信号。</w:t>
      </w:r>
    </w:p>
    <w:p w14:paraId="6A9ACF22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模数转换：将连续模拟信号转换为离散数字信号。</w:t>
      </w:r>
    </w:p>
    <w:p w14:paraId="550AE013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预处理：进行降噪、端点检测、音量归一化等处理。</w:t>
      </w:r>
    </w:p>
    <w:p w14:paraId="3E72D04F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特征提取：提取能代表语音内容的声学特征。</w:t>
      </w:r>
    </w:p>
    <w:p w14:paraId="4C002969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模型识别或生成：根据任务进行语音识别、关键词检测、语音合成等。</w:t>
      </w:r>
    </w:p>
    <w:p w14:paraId="628EA42B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8.3 常见音频文件格式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3969"/>
      </w:tblGrid>
      <w:tr w14:paraId="19CB8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DEDED"/>
            <w:vAlign w:val="center"/>
          </w:tcPr>
          <w:p w14:paraId="5E82FE0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格式</w:t>
            </w:r>
          </w:p>
        </w:tc>
        <w:tc>
          <w:tcPr>
            <w:tcW w:w="2835" w:type="dxa"/>
            <w:shd w:val="clear" w:color="auto" w:fill="EDEDED"/>
            <w:vAlign w:val="center"/>
          </w:tcPr>
          <w:p w14:paraId="22E01E0E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特点</w:t>
            </w:r>
          </w:p>
        </w:tc>
        <w:tc>
          <w:tcPr>
            <w:tcW w:w="3969" w:type="dxa"/>
            <w:shd w:val="clear" w:color="auto" w:fill="EDEDED"/>
            <w:vAlign w:val="center"/>
          </w:tcPr>
          <w:p w14:paraId="747BE7E8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41FCB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1C883E78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PCM</w:t>
            </w:r>
          </w:p>
        </w:tc>
        <w:tc>
          <w:tcPr>
            <w:tcW w:w="2835" w:type="dxa"/>
            <w:vAlign w:val="top"/>
          </w:tcPr>
          <w:p w14:paraId="540DC153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原始脉冲编码调制数据。</w:t>
            </w:r>
          </w:p>
        </w:tc>
        <w:tc>
          <w:tcPr>
            <w:tcW w:w="3969" w:type="dxa"/>
            <w:vAlign w:val="top"/>
          </w:tcPr>
          <w:p w14:paraId="1B244CED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未压缩，数据量较大，常作为基础音频表示。</w:t>
            </w:r>
          </w:p>
        </w:tc>
      </w:tr>
      <w:tr w14:paraId="5DB2C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5D916411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WAV</w:t>
            </w:r>
          </w:p>
        </w:tc>
        <w:tc>
          <w:tcPr>
            <w:tcW w:w="2835" w:type="dxa"/>
            <w:vAlign w:val="top"/>
          </w:tcPr>
          <w:p w14:paraId="45A4555A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常见无损或未压缩音频格式。</w:t>
            </w:r>
          </w:p>
        </w:tc>
        <w:tc>
          <w:tcPr>
            <w:tcW w:w="3969" w:type="dxa"/>
            <w:vAlign w:val="top"/>
          </w:tcPr>
          <w:p w14:paraId="6E90BDD6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Windows 平台常见，便于处理和分析。</w:t>
            </w:r>
          </w:p>
        </w:tc>
      </w:tr>
      <w:tr w14:paraId="416E6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2451D396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MP3</w:t>
            </w:r>
          </w:p>
        </w:tc>
        <w:tc>
          <w:tcPr>
            <w:tcW w:w="2835" w:type="dxa"/>
            <w:vAlign w:val="top"/>
          </w:tcPr>
          <w:p w14:paraId="5038A504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有损压缩格式。</w:t>
            </w:r>
          </w:p>
        </w:tc>
        <w:tc>
          <w:tcPr>
            <w:tcW w:w="3969" w:type="dxa"/>
            <w:vAlign w:val="top"/>
          </w:tcPr>
          <w:p w14:paraId="57E62ACA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文件较小，适合传播和存储。</w:t>
            </w:r>
          </w:p>
        </w:tc>
      </w:tr>
      <w:tr w14:paraId="70819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2DA621F4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AAC</w:t>
            </w:r>
          </w:p>
        </w:tc>
        <w:tc>
          <w:tcPr>
            <w:tcW w:w="2835" w:type="dxa"/>
            <w:vAlign w:val="top"/>
          </w:tcPr>
          <w:p w14:paraId="3AC6199A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有损压缩格式。</w:t>
            </w:r>
          </w:p>
        </w:tc>
        <w:tc>
          <w:tcPr>
            <w:tcW w:w="3969" w:type="dxa"/>
            <w:vAlign w:val="top"/>
          </w:tcPr>
          <w:p w14:paraId="53EF0989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压缩效率较高，常用于移动端和流媒体。</w:t>
            </w:r>
          </w:p>
        </w:tc>
      </w:tr>
      <w:tr w14:paraId="6EF88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4410C660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OGG</w:t>
            </w:r>
          </w:p>
        </w:tc>
        <w:tc>
          <w:tcPr>
            <w:tcW w:w="2835" w:type="dxa"/>
            <w:vAlign w:val="top"/>
          </w:tcPr>
          <w:p w14:paraId="2BC72CE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开放音频格式。</w:t>
            </w:r>
          </w:p>
        </w:tc>
        <w:tc>
          <w:tcPr>
            <w:tcW w:w="3969" w:type="dxa"/>
            <w:vAlign w:val="top"/>
          </w:tcPr>
          <w:p w14:paraId="2A933216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可用于网络音频传输。</w:t>
            </w:r>
          </w:p>
        </w:tc>
      </w:tr>
      <w:tr w14:paraId="6050A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38592FF9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FLAC</w:t>
            </w:r>
          </w:p>
        </w:tc>
        <w:tc>
          <w:tcPr>
            <w:tcW w:w="2835" w:type="dxa"/>
            <w:vAlign w:val="top"/>
          </w:tcPr>
          <w:p w14:paraId="55D1760A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无损压缩格式。</w:t>
            </w:r>
          </w:p>
        </w:tc>
        <w:tc>
          <w:tcPr>
            <w:tcW w:w="3969" w:type="dxa"/>
            <w:vAlign w:val="top"/>
          </w:tcPr>
          <w:p w14:paraId="3D585D77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保留较高音质，文件比未压缩格式小。</w:t>
            </w:r>
          </w:p>
        </w:tc>
      </w:tr>
    </w:tbl>
    <w:p w14:paraId="53427C55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6FD0E8F5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8.4 ASR 语音识别</w:t>
      </w:r>
    </w:p>
    <w:p w14:paraId="4DEDC711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ASR（Automatic Speech Recognition）即自动语音识别，目标是把人类语音转换为文字。它是语音助手、会议转写、智能客服和语音输入法的基础能力。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71C4B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EDED"/>
            <w:vAlign w:val="center"/>
          </w:tcPr>
          <w:p w14:paraId="6698FEA6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6236" w:type="dxa"/>
            <w:shd w:val="clear" w:color="auto" w:fill="EDEDED"/>
            <w:vAlign w:val="center"/>
          </w:tcPr>
          <w:p w14:paraId="1CC04A5C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作用</w:t>
            </w:r>
          </w:p>
        </w:tc>
      </w:tr>
      <w:tr w14:paraId="063FA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0121C874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语音输入</w:t>
            </w:r>
          </w:p>
        </w:tc>
        <w:tc>
          <w:tcPr>
            <w:tcW w:w="6236" w:type="dxa"/>
            <w:vAlign w:val="top"/>
          </w:tcPr>
          <w:p w14:paraId="350B8A84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接收用户说话产生的音频信号。</w:t>
            </w:r>
          </w:p>
        </w:tc>
      </w:tr>
      <w:tr w14:paraId="5FD1D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0E9482FD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预处理</w:t>
            </w:r>
          </w:p>
        </w:tc>
        <w:tc>
          <w:tcPr>
            <w:tcW w:w="6236" w:type="dxa"/>
            <w:vAlign w:val="top"/>
          </w:tcPr>
          <w:p w14:paraId="741C9957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降噪、切分语音、去除静音片段等。</w:t>
            </w:r>
          </w:p>
        </w:tc>
      </w:tr>
      <w:tr w14:paraId="72E66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798B0CF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特征提取</w:t>
            </w:r>
          </w:p>
        </w:tc>
        <w:tc>
          <w:tcPr>
            <w:tcW w:w="6236" w:type="dxa"/>
            <w:vAlign w:val="top"/>
          </w:tcPr>
          <w:p w14:paraId="56029813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从音频中提取声学特征。</w:t>
            </w:r>
          </w:p>
        </w:tc>
      </w:tr>
      <w:tr w14:paraId="42611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6487B574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声学模型</w:t>
            </w:r>
          </w:p>
        </w:tc>
        <w:tc>
          <w:tcPr>
            <w:tcW w:w="6236" w:type="dxa"/>
            <w:vAlign w:val="top"/>
          </w:tcPr>
          <w:p w14:paraId="4FC44376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判断音频特征对应的发音单元。</w:t>
            </w:r>
          </w:p>
        </w:tc>
      </w:tr>
      <w:tr w14:paraId="064FE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4AAA3A80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语言模型</w:t>
            </w:r>
          </w:p>
        </w:tc>
        <w:tc>
          <w:tcPr>
            <w:tcW w:w="6236" w:type="dxa"/>
            <w:vAlign w:val="top"/>
          </w:tcPr>
          <w:p w14:paraId="60D2FBE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根据语言规律判断更可能的词语序列。</w:t>
            </w:r>
          </w:p>
        </w:tc>
      </w:tr>
      <w:tr w14:paraId="015D3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6022826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解码输出</w:t>
            </w:r>
          </w:p>
        </w:tc>
        <w:tc>
          <w:tcPr>
            <w:tcW w:w="6236" w:type="dxa"/>
            <w:vAlign w:val="top"/>
          </w:tcPr>
          <w:p w14:paraId="1775C5B7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综合声学和语言信息，输出最终文字结果。</w:t>
            </w:r>
          </w:p>
        </w:tc>
      </w:tr>
    </w:tbl>
    <w:p w14:paraId="51D961BC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3AE01E95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8.5 KWS 关键词识别</w:t>
      </w:r>
    </w:p>
    <w:p w14:paraId="5CBAFBC6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KWS（Key Word Spotting）即关键词识别，用于在连续语音中检测预设关键词。常见场景包括语音唤醒、关键词指令识别、智能音箱唤醒词检测等。</w:t>
      </w:r>
    </w:p>
    <w:p w14:paraId="668AE379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关键词识别关注的是“是否出现某个关键词”，不一定需要完整转写全部语音。</w:t>
      </w:r>
    </w:p>
    <w:p w14:paraId="52C05E7D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相比完整语音识别，关键词识别通常更轻量，适合实时唤醒和简单指令场景。</w:t>
      </w:r>
    </w:p>
    <w:p w14:paraId="6999971B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典型例子包括“你好，小云”“打开空调”“播放音乐”等。</w:t>
      </w:r>
    </w:p>
    <w:p w14:paraId="2A282034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8.6 TTS 语音合成</w:t>
      </w:r>
    </w:p>
    <w:p w14:paraId="1CED5D05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TTS（Text To Speech）即文本转语音，目标是把输入文本转换为自然流畅的语音。它常用于智能客服、导航播报、语音助手、有声阅读等场景。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31274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EDED"/>
            <w:vAlign w:val="center"/>
          </w:tcPr>
          <w:p w14:paraId="014C6476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流程</w:t>
            </w:r>
          </w:p>
        </w:tc>
        <w:tc>
          <w:tcPr>
            <w:tcW w:w="6236" w:type="dxa"/>
            <w:shd w:val="clear" w:color="auto" w:fill="EDEDED"/>
            <w:vAlign w:val="center"/>
          </w:tcPr>
          <w:p w14:paraId="1316D937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7992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4780EFBA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文本输入</w:t>
            </w:r>
          </w:p>
        </w:tc>
        <w:tc>
          <w:tcPr>
            <w:tcW w:w="6236" w:type="dxa"/>
            <w:vAlign w:val="top"/>
          </w:tcPr>
          <w:p w14:paraId="0D99AD69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接收要朗读或播报的文本。</w:t>
            </w:r>
          </w:p>
        </w:tc>
      </w:tr>
      <w:tr w14:paraId="74E22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47C91121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文本分析</w:t>
            </w:r>
          </w:p>
        </w:tc>
        <w:tc>
          <w:tcPr>
            <w:tcW w:w="6236" w:type="dxa"/>
            <w:vAlign w:val="top"/>
          </w:tcPr>
          <w:p w14:paraId="172E3601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进行分词、多音字处理、韵律预测等。</w:t>
            </w:r>
          </w:p>
        </w:tc>
      </w:tr>
      <w:tr w14:paraId="6D207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32E3A59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声学建模</w:t>
            </w:r>
          </w:p>
        </w:tc>
        <w:tc>
          <w:tcPr>
            <w:tcW w:w="6236" w:type="dxa"/>
            <w:vAlign w:val="top"/>
          </w:tcPr>
          <w:p w14:paraId="21D029EE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生成语音特征，决定音高、时长、音色等。</w:t>
            </w:r>
          </w:p>
        </w:tc>
      </w:tr>
      <w:tr w14:paraId="02DBD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2108A71E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波形生成</w:t>
            </w:r>
          </w:p>
        </w:tc>
        <w:tc>
          <w:tcPr>
            <w:tcW w:w="6236" w:type="dxa"/>
            <w:vAlign w:val="top"/>
          </w:tcPr>
          <w:p w14:paraId="39C29B15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将声学特征转换为可播放的声音波形。</w:t>
            </w:r>
          </w:p>
        </w:tc>
      </w:tr>
      <w:tr w14:paraId="389F9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41003F0F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语音输出</w:t>
            </w:r>
          </w:p>
        </w:tc>
        <w:tc>
          <w:tcPr>
            <w:tcW w:w="6236" w:type="dxa"/>
            <w:vAlign w:val="top"/>
          </w:tcPr>
          <w:p w14:paraId="61D70230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输出最终合成语音。</w:t>
            </w:r>
          </w:p>
        </w:tc>
      </w:tr>
    </w:tbl>
    <w:p w14:paraId="0588AC34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222A86B8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8.7 智能语音交互</w:t>
      </w:r>
    </w:p>
    <w:p w14:paraId="7204C17C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智能语音交互不是单一技术，而是多种技术的组合。完整流程通常包括“听见、听懂、思考、回答”。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3969"/>
      </w:tblGrid>
      <w:tr w14:paraId="21811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DEDED"/>
            <w:vAlign w:val="center"/>
          </w:tcPr>
          <w:p w14:paraId="271E1D34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阶段</w:t>
            </w:r>
          </w:p>
        </w:tc>
        <w:tc>
          <w:tcPr>
            <w:tcW w:w="2835" w:type="dxa"/>
            <w:shd w:val="clear" w:color="auto" w:fill="EDEDED"/>
            <w:vAlign w:val="center"/>
          </w:tcPr>
          <w:p w14:paraId="7B6C0C47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对应技术</w:t>
            </w:r>
          </w:p>
        </w:tc>
        <w:tc>
          <w:tcPr>
            <w:tcW w:w="3969" w:type="dxa"/>
            <w:shd w:val="clear" w:color="auto" w:fill="EDEDED"/>
            <w:vAlign w:val="center"/>
          </w:tcPr>
          <w:p w14:paraId="57B60578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BF75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2122361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听见</w:t>
            </w:r>
          </w:p>
        </w:tc>
        <w:tc>
          <w:tcPr>
            <w:tcW w:w="2835" w:type="dxa"/>
            <w:vAlign w:val="top"/>
          </w:tcPr>
          <w:p w14:paraId="03C8CB5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ASR 语音识别</w:t>
            </w:r>
          </w:p>
        </w:tc>
        <w:tc>
          <w:tcPr>
            <w:tcW w:w="3969" w:type="dxa"/>
            <w:vAlign w:val="top"/>
          </w:tcPr>
          <w:p w14:paraId="413E1676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将用户语音转换为文本。</w:t>
            </w:r>
          </w:p>
        </w:tc>
      </w:tr>
      <w:tr w14:paraId="34A71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58CD105F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听懂</w:t>
            </w:r>
          </w:p>
        </w:tc>
        <w:tc>
          <w:tcPr>
            <w:tcW w:w="2835" w:type="dxa"/>
            <w:vAlign w:val="top"/>
          </w:tcPr>
          <w:p w14:paraId="2926692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NLP 自然语言处理</w:t>
            </w:r>
          </w:p>
        </w:tc>
        <w:tc>
          <w:tcPr>
            <w:tcW w:w="3969" w:type="dxa"/>
            <w:vAlign w:val="top"/>
          </w:tcPr>
          <w:p w14:paraId="005AC7D8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理解文本中的意图、实体和上下文。</w:t>
            </w:r>
          </w:p>
        </w:tc>
      </w:tr>
      <w:tr w14:paraId="33108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53271FA4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思考</w:t>
            </w:r>
          </w:p>
        </w:tc>
        <w:tc>
          <w:tcPr>
            <w:tcW w:w="2835" w:type="dxa"/>
            <w:vAlign w:val="top"/>
          </w:tcPr>
          <w:p w14:paraId="6F0A48D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对话管理/业务系统</w:t>
            </w:r>
          </w:p>
        </w:tc>
        <w:tc>
          <w:tcPr>
            <w:tcW w:w="3969" w:type="dxa"/>
            <w:vAlign w:val="top"/>
          </w:tcPr>
          <w:p w14:paraId="136C6061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根据用户意图查询知识库、调用业务接口或生成回复。</w:t>
            </w:r>
          </w:p>
        </w:tc>
      </w:tr>
      <w:tr w14:paraId="64D42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1ACD3D4E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回答</w:t>
            </w:r>
          </w:p>
        </w:tc>
        <w:tc>
          <w:tcPr>
            <w:tcW w:w="2835" w:type="dxa"/>
            <w:vAlign w:val="top"/>
          </w:tcPr>
          <w:p w14:paraId="1221DA91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TTS 语音合成</w:t>
            </w:r>
          </w:p>
        </w:tc>
        <w:tc>
          <w:tcPr>
            <w:tcW w:w="3969" w:type="dxa"/>
            <w:vAlign w:val="top"/>
          </w:tcPr>
          <w:p w14:paraId="5DDD565E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将系统回复转换为语音播放。</w:t>
            </w:r>
          </w:p>
        </w:tc>
      </w:tr>
    </w:tbl>
    <w:p w14:paraId="126315FA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291A278E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8.8 典型应用场景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3969"/>
      </w:tblGrid>
      <w:tr w14:paraId="3C877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DEDED"/>
            <w:vAlign w:val="center"/>
          </w:tcPr>
          <w:p w14:paraId="6AAEEA46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场景</w:t>
            </w:r>
          </w:p>
        </w:tc>
        <w:tc>
          <w:tcPr>
            <w:tcW w:w="2835" w:type="dxa"/>
            <w:shd w:val="clear" w:color="auto" w:fill="EDEDED"/>
            <w:vAlign w:val="center"/>
          </w:tcPr>
          <w:p w14:paraId="2E1A1660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主要能力</w:t>
            </w:r>
          </w:p>
        </w:tc>
        <w:tc>
          <w:tcPr>
            <w:tcW w:w="3969" w:type="dxa"/>
            <w:shd w:val="clear" w:color="auto" w:fill="EDEDED"/>
            <w:vAlign w:val="center"/>
          </w:tcPr>
          <w:p w14:paraId="7084E28F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6BE6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7ECCE24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智能客服</w:t>
            </w:r>
          </w:p>
        </w:tc>
        <w:tc>
          <w:tcPr>
            <w:tcW w:w="2835" w:type="dxa"/>
            <w:vAlign w:val="top"/>
          </w:tcPr>
          <w:p w14:paraId="2A462AE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ASR + NLP + TTS</w:t>
            </w:r>
          </w:p>
        </w:tc>
        <w:tc>
          <w:tcPr>
            <w:tcW w:w="3969" w:type="dxa"/>
            <w:vAlign w:val="top"/>
          </w:tcPr>
          <w:p w14:paraId="77F544B1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识别用户问题，理解意图并自动回复。</w:t>
            </w:r>
          </w:p>
        </w:tc>
      </w:tr>
      <w:tr w14:paraId="7C120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CC19B61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会议转写</w:t>
            </w:r>
          </w:p>
        </w:tc>
        <w:tc>
          <w:tcPr>
            <w:tcW w:w="2835" w:type="dxa"/>
            <w:vAlign w:val="top"/>
          </w:tcPr>
          <w:p w14:paraId="20779EC8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ASR</w:t>
            </w:r>
          </w:p>
        </w:tc>
        <w:tc>
          <w:tcPr>
            <w:tcW w:w="3969" w:type="dxa"/>
            <w:vAlign w:val="top"/>
          </w:tcPr>
          <w:p w14:paraId="45A5CBBE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将会议语音转换为文字记录。</w:t>
            </w:r>
          </w:p>
        </w:tc>
      </w:tr>
      <w:tr w14:paraId="1F378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5651701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智能外呼</w:t>
            </w:r>
          </w:p>
        </w:tc>
        <w:tc>
          <w:tcPr>
            <w:tcW w:w="2835" w:type="dxa"/>
            <w:vAlign w:val="top"/>
          </w:tcPr>
          <w:p w14:paraId="30798157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ASR + 对话管理 + TTS</w:t>
            </w:r>
          </w:p>
        </w:tc>
        <w:tc>
          <w:tcPr>
            <w:tcW w:w="3969" w:type="dxa"/>
            <w:vAlign w:val="top"/>
          </w:tcPr>
          <w:p w14:paraId="332A798D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自动拨打电话并完成问答或通知。</w:t>
            </w:r>
          </w:p>
        </w:tc>
      </w:tr>
      <w:tr w14:paraId="03E99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288CEEA8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语音助手</w:t>
            </w:r>
          </w:p>
        </w:tc>
        <w:tc>
          <w:tcPr>
            <w:tcW w:w="2835" w:type="dxa"/>
            <w:vAlign w:val="top"/>
          </w:tcPr>
          <w:p w14:paraId="6B32AFF1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唤醒词 + ASR + NLP + TTS</w:t>
            </w:r>
          </w:p>
        </w:tc>
        <w:tc>
          <w:tcPr>
            <w:tcW w:w="3969" w:type="dxa"/>
            <w:vAlign w:val="top"/>
          </w:tcPr>
          <w:p w14:paraId="1BB19DB7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通过语音完成查询、控制和交互。</w:t>
            </w:r>
          </w:p>
        </w:tc>
      </w:tr>
      <w:tr w14:paraId="3B502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13AF06F8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语音质检</w:t>
            </w:r>
          </w:p>
        </w:tc>
        <w:tc>
          <w:tcPr>
            <w:tcW w:w="2835" w:type="dxa"/>
            <w:vAlign w:val="top"/>
          </w:tcPr>
          <w:p w14:paraId="4D6B5D95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ASR + 文本分析</w:t>
            </w:r>
          </w:p>
        </w:tc>
        <w:tc>
          <w:tcPr>
            <w:tcW w:w="3969" w:type="dxa"/>
            <w:vAlign w:val="top"/>
          </w:tcPr>
          <w:p w14:paraId="4AAB86B4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分析客服录音中的违规词、情绪和服务质量。</w:t>
            </w:r>
          </w:p>
        </w:tc>
      </w:tr>
      <w:tr w14:paraId="5702E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556B126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车载语音</w:t>
            </w:r>
          </w:p>
        </w:tc>
        <w:tc>
          <w:tcPr>
            <w:tcW w:w="2835" w:type="dxa"/>
            <w:vAlign w:val="top"/>
          </w:tcPr>
          <w:p w14:paraId="5E7B10D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KWS + ASR + TTS</w:t>
            </w:r>
          </w:p>
        </w:tc>
        <w:tc>
          <w:tcPr>
            <w:tcW w:w="3969" w:type="dxa"/>
            <w:vAlign w:val="top"/>
          </w:tcPr>
          <w:p w14:paraId="6D0D925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支持导航、音乐、车控等语音操作。</w:t>
            </w:r>
          </w:p>
        </w:tc>
      </w:tr>
    </w:tbl>
    <w:p w14:paraId="24FC1AA9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8FDDB17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8.9 阿里云智能语音能力概览</w:t>
      </w:r>
    </w:p>
    <w:p w14:paraId="5002FF6A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阿里云智能语音相关能力可用于语音识别、录音文件识别、实时语音识别、语音合成、语音交互等场景。认证学习中重点掌握能力边界和典型应用，不需要记忆复杂配置参数。</w:t>
      </w:r>
    </w:p>
    <w:p w14:paraId="67A8B708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语音识别：将短语音、实时语音或录音文件转换为文本。</w:t>
      </w:r>
    </w:p>
    <w:p w14:paraId="10842AB3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语音合成：将文本转换为自然语音。</w:t>
      </w:r>
    </w:p>
    <w:p w14:paraId="62C85ACB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智能语音交互：结合 ASR、NLP、TTS 和业务逻辑完成对话。</w:t>
      </w:r>
    </w:p>
    <w:p w14:paraId="4ABD8565">
      <w:pPr>
        <w:pStyle w:val="16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语音技术常与客服、会议、车载、智能硬件等业务场景结合。</w:t>
      </w:r>
    </w:p>
    <w:p w14:paraId="1A62D639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第8章小结</w:t>
      </w:r>
    </w:p>
    <w:p w14:paraId="7DB10B98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left="363" w:hanging="363"/>
        <w:textAlignment w:val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智能语音技术的目标是让机器听懂语音，并能通过语音进行反馈。</w:t>
      </w:r>
    </w:p>
    <w:p w14:paraId="1547892C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left="363" w:hanging="363"/>
        <w:textAlignment w:val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声音的基本属性包括频率、振幅、波形、采样率和量化位数。</w:t>
      </w:r>
    </w:p>
    <w:p w14:paraId="0C46A496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left="363" w:hanging="363"/>
        <w:textAlignment w:val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语音信号处理通常包括语音采集、模数转换、预处理、特征提取和模型识别。</w:t>
      </w:r>
    </w:p>
    <w:p w14:paraId="27ABB713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left="363" w:hanging="363"/>
        <w:textAlignment w:val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常见音频格式包括 PCM、WAV、MP3、AAC、OGG 和 FLAC。</w:t>
      </w:r>
    </w:p>
    <w:p w14:paraId="4975AB82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left="363" w:hanging="363"/>
        <w:textAlignment w:val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ASR 自动语音识别用于把语音转换为文字，是会议转写、语音输入和智能客服的基础。</w:t>
      </w:r>
    </w:p>
    <w:p w14:paraId="31313749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left="363" w:hanging="363"/>
        <w:textAlignment w:val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KWS 关键词识别用于检测语音中是否出现预设关键词，常用于语音唤醒。</w:t>
      </w:r>
    </w:p>
    <w:p w14:paraId="37E877A1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left="363" w:hanging="363"/>
        <w:textAlignment w:val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TTS 语音合成用于把文字转换为语音，常用于播报、导航和智能客服。</w:t>
      </w:r>
    </w:p>
    <w:p w14:paraId="02EEF4DE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left="363" w:hanging="363"/>
        <w:textAlignment w:val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智能语音交互通常由 ASR、NLP、对话管理和 TTS 共同完成。</w:t>
      </w:r>
    </w:p>
    <w:p w14:paraId="12650C99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ind w:left="363" w:hanging="363"/>
        <w:textAlignment w:val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典型语音应用包括智能客服、会议转写、智能外呼、语音助手、语音质检和车载语音。</w:t>
      </w:r>
    </w:p>
    <w:p w14:paraId="0C3C5417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br w:type="page"/>
      </w:r>
    </w:p>
    <w:p w14:paraId="46C69B39">
      <w:pPr>
        <w:pStyle w:val="3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第9章 人工智能综合应用技术</w:t>
      </w:r>
    </w:p>
    <w:p w14:paraId="0E453B49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人工智能综合应用技术是将机器学习、深度学习、自然语言处理、计算机视觉、语音技术等能力组合起来，服务于具体业务场景。本章重点整理知识图谱、智能机器人、自动驾驶、智能搜索和智能推荐等典型综合应用。</w:t>
      </w:r>
    </w:p>
    <w:p w14:paraId="7E39337F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9.1 知识图谱</w:t>
      </w:r>
    </w:p>
    <w:p w14:paraId="4FF33459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知识图谱是一种用图结构表示知识的技术，通常由实体、关系和属性组成。它可以把分散的信息组织成结构化知识网络，便于查询、推理和智能问答。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18"/>
        <w:gridCol w:w="3685"/>
      </w:tblGrid>
      <w:tr w14:paraId="5753C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DEDED"/>
            <w:vAlign w:val="center"/>
          </w:tcPr>
          <w:p w14:paraId="3CC2C93F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组成</w:t>
            </w:r>
          </w:p>
        </w:tc>
        <w:tc>
          <w:tcPr>
            <w:tcW w:w="3118" w:type="dxa"/>
            <w:shd w:val="clear" w:color="auto" w:fill="EDEDED"/>
            <w:vAlign w:val="center"/>
          </w:tcPr>
          <w:p w14:paraId="2B16626D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含义</w:t>
            </w:r>
          </w:p>
        </w:tc>
        <w:tc>
          <w:tcPr>
            <w:tcW w:w="3685" w:type="dxa"/>
            <w:shd w:val="clear" w:color="auto" w:fill="EDEDED"/>
            <w:vAlign w:val="center"/>
          </w:tcPr>
          <w:p w14:paraId="654DAFD3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示例</w:t>
            </w:r>
          </w:p>
        </w:tc>
      </w:tr>
      <w:tr w14:paraId="4CC1D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7726711C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实体</w:t>
            </w:r>
          </w:p>
        </w:tc>
        <w:tc>
          <w:tcPr>
            <w:tcW w:w="3118" w:type="dxa"/>
            <w:vAlign w:val="top"/>
          </w:tcPr>
          <w:p w14:paraId="4031A216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现实世界中的对象或概念。</w:t>
            </w:r>
          </w:p>
        </w:tc>
        <w:tc>
          <w:tcPr>
            <w:tcW w:w="3685" w:type="dxa"/>
            <w:vAlign w:val="top"/>
          </w:tcPr>
          <w:p w14:paraId="49936C0D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阿里云、杭州、人工智能</w:t>
            </w:r>
          </w:p>
        </w:tc>
      </w:tr>
      <w:tr w14:paraId="3DD9C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675A7670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关系</w:t>
            </w:r>
          </w:p>
        </w:tc>
        <w:tc>
          <w:tcPr>
            <w:tcW w:w="3118" w:type="dxa"/>
            <w:vAlign w:val="top"/>
          </w:tcPr>
          <w:p w14:paraId="4CFD9E99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实体之间的联系。</w:t>
            </w:r>
          </w:p>
        </w:tc>
        <w:tc>
          <w:tcPr>
            <w:tcW w:w="3685" w:type="dxa"/>
            <w:vAlign w:val="top"/>
          </w:tcPr>
          <w:p w14:paraId="7904F581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位于、属于、创立、使用</w:t>
            </w:r>
          </w:p>
        </w:tc>
      </w:tr>
      <w:tr w14:paraId="66FA8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4EEC0BEE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属性</w:t>
            </w:r>
          </w:p>
        </w:tc>
        <w:tc>
          <w:tcPr>
            <w:tcW w:w="3118" w:type="dxa"/>
            <w:vAlign w:val="top"/>
          </w:tcPr>
          <w:p w14:paraId="211AAF39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实体自身的特征。</w:t>
            </w:r>
          </w:p>
        </w:tc>
        <w:tc>
          <w:tcPr>
            <w:tcW w:w="3685" w:type="dxa"/>
            <w:vAlign w:val="top"/>
          </w:tcPr>
          <w:p w14:paraId="021CB7A4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名称、时间、类别、描述</w:t>
            </w:r>
          </w:p>
        </w:tc>
      </w:tr>
      <w:tr w14:paraId="5A8DF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38CFC3C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三元组</w:t>
            </w:r>
          </w:p>
        </w:tc>
        <w:tc>
          <w:tcPr>
            <w:tcW w:w="3118" w:type="dxa"/>
            <w:vAlign w:val="top"/>
          </w:tcPr>
          <w:p w14:paraId="19A0C7A9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知识图谱的基本表达方式。</w:t>
            </w:r>
          </w:p>
        </w:tc>
        <w:tc>
          <w:tcPr>
            <w:tcW w:w="3685" w:type="dxa"/>
            <w:vAlign w:val="top"/>
          </w:tcPr>
          <w:p w14:paraId="41BC1C5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阿里云 - 属于 - 阿里巴巴集团</w:t>
            </w:r>
          </w:p>
        </w:tc>
      </w:tr>
    </w:tbl>
    <w:p w14:paraId="3EBE7DD2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521499D7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9.2 知识图谱构建流程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28E1B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EDED"/>
            <w:vAlign w:val="center"/>
          </w:tcPr>
          <w:p w14:paraId="3E935DCF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步骤</w:t>
            </w:r>
          </w:p>
        </w:tc>
        <w:tc>
          <w:tcPr>
            <w:tcW w:w="6236" w:type="dxa"/>
            <w:shd w:val="clear" w:color="auto" w:fill="EDEDED"/>
            <w:vAlign w:val="center"/>
          </w:tcPr>
          <w:p w14:paraId="3FF4849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3BE7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3B0593D0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数据获取</w:t>
            </w:r>
          </w:p>
        </w:tc>
        <w:tc>
          <w:tcPr>
            <w:tcW w:w="6236" w:type="dxa"/>
            <w:vAlign w:val="top"/>
          </w:tcPr>
          <w:p w14:paraId="77CD662A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从结构化数据、半结构化数据和非结构化文本中获取知识来源。</w:t>
            </w:r>
          </w:p>
        </w:tc>
      </w:tr>
      <w:tr w14:paraId="37524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11942F3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信息抽取</w:t>
            </w:r>
          </w:p>
        </w:tc>
        <w:tc>
          <w:tcPr>
            <w:tcW w:w="6236" w:type="dxa"/>
            <w:vAlign w:val="top"/>
          </w:tcPr>
          <w:p w14:paraId="64A29CE0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抽取实体、关系和属性，将文本信息转为结构化知识。</w:t>
            </w:r>
          </w:p>
        </w:tc>
      </w:tr>
      <w:tr w14:paraId="601AD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4F078C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知识融合</w:t>
            </w:r>
          </w:p>
        </w:tc>
        <w:tc>
          <w:tcPr>
            <w:tcW w:w="6236" w:type="dxa"/>
            <w:vAlign w:val="top"/>
          </w:tcPr>
          <w:p w14:paraId="553B905C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对不同来源的实体进行对齐、消歧和合并。</w:t>
            </w:r>
          </w:p>
        </w:tc>
      </w:tr>
      <w:tr w14:paraId="2D394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2B7C2C9D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知识存储</w:t>
            </w:r>
          </w:p>
        </w:tc>
        <w:tc>
          <w:tcPr>
            <w:tcW w:w="6236" w:type="dxa"/>
            <w:vAlign w:val="top"/>
          </w:tcPr>
          <w:p w14:paraId="171F5E2F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将知识以图数据库或其他结构化方式存储。</w:t>
            </w:r>
          </w:p>
        </w:tc>
      </w:tr>
      <w:tr w14:paraId="5CACB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011FC297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知识应用</w:t>
            </w:r>
          </w:p>
        </w:tc>
        <w:tc>
          <w:tcPr>
            <w:tcW w:w="6236" w:type="dxa"/>
            <w:vAlign w:val="top"/>
          </w:tcPr>
          <w:p w14:paraId="633405BD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用于搜索、推荐、问答、推理和业务分析。</w:t>
            </w:r>
          </w:p>
        </w:tc>
      </w:tr>
    </w:tbl>
    <w:p w14:paraId="3D1BA381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6D6A0BD5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9.3 智能机器人</w:t>
      </w:r>
    </w:p>
    <w:p w14:paraId="7DE7B1A5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智能机器人是融合感知、认知、决策和执行能力的人工智能系统。它既可以是实体机器人，也可以是软件形态的虚拟机器人或对话机器人。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402"/>
      </w:tblGrid>
      <w:tr w14:paraId="53BD2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DEDED"/>
            <w:vAlign w:val="center"/>
          </w:tcPr>
          <w:p w14:paraId="26BE4D89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能力</w:t>
            </w:r>
          </w:p>
        </w:tc>
        <w:tc>
          <w:tcPr>
            <w:tcW w:w="3402" w:type="dxa"/>
            <w:shd w:val="clear" w:color="auto" w:fill="EDEDED"/>
            <w:vAlign w:val="center"/>
          </w:tcPr>
          <w:p w14:paraId="2C6B375A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  <w:tc>
          <w:tcPr>
            <w:tcW w:w="3402" w:type="dxa"/>
            <w:shd w:val="clear" w:color="auto" w:fill="EDEDED"/>
            <w:vAlign w:val="center"/>
          </w:tcPr>
          <w:p w14:paraId="217EAB0A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相关技术</w:t>
            </w:r>
          </w:p>
        </w:tc>
      </w:tr>
      <w:tr w14:paraId="63958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73DDACD6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感知</w:t>
            </w:r>
          </w:p>
        </w:tc>
        <w:tc>
          <w:tcPr>
            <w:tcW w:w="3402" w:type="dxa"/>
            <w:vAlign w:val="top"/>
          </w:tcPr>
          <w:p w14:paraId="7FCC9AE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获取外部环境信息。</w:t>
            </w:r>
          </w:p>
        </w:tc>
        <w:tc>
          <w:tcPr>
            <w:tcW w:w="3402" w:type="dxa"/>
            <w:vAlign w:val="top"/>
          </w:tcPr>
          <w:p w14:paraId="2A85AFB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计算机视觉、语音识别、传感器</w:t>
            </w:r>
          </w:p>
        </w:tc>
      </w:tr>
      <w:tr w14:paraId="7641D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2ABF2697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认知</w:t>
            </w:r>
          </w:p>
        </w:tc>
        <w:tc>
          <w:tcPr>
            <w:tcW w:w="3402" w:type="dxa"/>
            <w:vAlign w:val="top"/>
          </w:tcPr>
          <w:p w14:paraId="5B8E610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理解信息并形成语义表示。</w:t>
            </w:r>
          </w:p>
        </w:tc>
        <w:tc>
          <w:tcPr>
            <w:tcW w:w="3402" w:type="dxa"/>
            <w:vAlign w:val="top"/>
          </w:tcPr>
          <w:p w14:paraId="37CD8828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NLP、知识图谱、语义理解</w:t>
            </w:r>
          </w:p>
        </w:tc>
      </w:tr>
      <w:tr w14:paraId="1BBD9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5C838CE1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决策</w:t>
            </w:r>
          </w:p>
        </w:tc>
        <w:tc>
          <w:tcPr>
            <w:tcW w:w="3402" w:type="dxa"/>
            <w:vAlign w:val="top"/>
          </w:tcPr>
          <w:p w14:paraId="04303C01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根据目标和环境选择行动。</w:t>
            </w:r>
          </w:p>
        </w:tc>
        <w:tc>
          <w:tcPr>
            <w:tcW w:w="3402" w:type="dxa"/>
            <w:vAlign w:val="top"/>
          </w:tcPr>
          <w:p w14:paraId="6AAF9E1E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规划算法、强化学习、规则系统</w:t>
            </w:r>
          </w:p>
        </w:tc>
      </w:tr>
      <w:tr w14:paraId="31888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16C88EEE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执行</w:t>
            </w:r>
          </w:p>
        </w:tc>
        <w:tc>
          <w:tcPr>
            <w:tcW w:w="3402" w:type="dxa"/>
            <w:vAlign w:val="top"/>
          </w:tcPr>
          <w:p w14:paraId="0C52CD94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完成动作或输出响应。</w:t>
            </w:r>
          </w:p>
        </w:tc>
        <w:tc>
          <w:tcPr>
            <w:tcW w:w="3402" w:type="dxa"/>
            <w:vAlign w:val="top"/>
          </w:tcPr>
          <w:p w14:paraId="367A20A9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机械控制、语音合成、业务系统调用</w:t>
            </w:r>
          </w:p>
        </w:tc>
      </w:tr>
    </w:tbl>
    <w:p w14:paraId="27013724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33881E95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典型应用包括服务机器人、客服机器人、工业机器人、教育陪伴机器人和智能问答机器人。</w:t>
      </w:r>
    </w:p>
    <w:p w14:paraId="15B651D4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9.4 自动驾驶</w:t>
      </w:r>
    </w:p>
    <w:p w14:paraId="33909D9F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自动驾驶是人工智能在交通领域的重要综合应用，通常涉及环境感知、定位、决策规划和车辆控制等环节。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402"/>
      </w:tblGrid>
      <w:tr w14:paraId="056B7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DEDED"/>
            <w:vAlign w:val="center"/>
          </w:tcPr>
          <w:p w14:paraId="7E150E37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模块</w:t>
            </w:r>
          </w:p>
        </w:tc>
        <w:tc>
          <w:tcPr>
            <w:tcW w:w="3402" w:type="dxa"/>
            <w:shd w:val="clear" w:color="auto" w:fill="EDEDED"/>
            <w:vAlign w:val="center"/>
          </w:tcPr>
          <w:p w14:paraId="01A0288A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作用</w:t>
            </w:r>
          </w:p>
        </w:tc>
        <w:tc>
          <w:tcPr>
            <w:tcW w:w="3402" w:type="dxa"/>
            <w:shd w:val="clear" w:color="auto" w:fill="EDEDED"/>
            <w:vAlign w:val="center"/>
          </w:tcPr>
          <w:p w14:paraId="660A85C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常见技术</w:t>
            </w:r>
          </w:p>
        </w:tc>
      </w:tr>
      <w:tr w14:paraId="2CBD4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5FFC1F16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感知</w:t>
            </w:r>
          </w:p>
        </w:tc>
        <w:tc>
          <w:tcPr>
            <w:tcW w:w="3402" w:type="dxa"/>
            <w:vAlign w:val="top"/>
          </w:tcPr>
          <w:p w14:paraId="4FCB48D0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识别道路、车辆、行人、交通标志等环境信息。</w:t>
            </w:r>
          </w:p>
        </w:tc>
        <w:tc>
          <w:tcPr>
            <w:tcW w:w="3402" w:type="dxa"/>
            <w:vAlign w:val="top"/>
          </w:tcPr>
          <w:p w14:paraId="1116A2D0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摄像头、激光雷达、毫米波雷达、目标检测</w:t>
            </w:r>
          </w:p>
        </w:tc>
      </w:tr>
      <w:tr w14:paraId="6CAE5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59706ACD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定位</w:t>
            </w:r>
          </w:p>
        </w:tc>
        <w:tc>
          <w:tcPr>
            <w:tcW w:w="3402" w:type="dxa"/>
            <w:vAlign w:val="top"/>
          </w:tcPr>
          <w:p w14:paraId="21150F44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确定车辆自身位置。</w:t>
            </w:r>
          </w:p>
        </w:tc>
        <w:tc>
          <w:tcPr>
            <w:tcW w:w="3402" w:type="dxa"/>
            <w:vAlign w:val="top"/>
          </w:tcPr>
          <w:p w14:paraId="4885D8C3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GNSS、IMU、高精地图</w:t>
            </w:r>
          </w:p>
        </w:tc>
      </w:tr>
      <w:tr w14:paraId="44545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C1651F0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决策规划</w:t>
            </w:r>
          </w:p>
        </w:tc>
        <w:tc>
          <w:tcPr>
            <w:tcW w:w="3402" w:type="dxa"/>
            <w:vAlign w:val="top"/>
          </w:tcPr>
          <w:p w14:paraId="6BE0D42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决定车辆如何行驶。</w:t>
            </w:r>
          </w:p>
        </w:tc>
        <w:tc>
          <w:tcPr>
            <w:tcW w:w="3402" w:type="dxa"/>
            <w:vAlign w:val="top"/>
          </w:tcPr>
          <w:p w14:paraId="6D31023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路径规划、行为决策、预测模型</w:t>
            </w:r>
          </w:p>
        </w:tc>
      </w:tr>
      <w:tr w14:paraId="79052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0C41ECD5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控制</w:t>
            </w:r>
          </w:p>
        </w:tc>
        <w:tc>
          <w:tcPr>
            <w:tcW w:w="3402" w:type="dxa"/>
            <w:vAlign w:val="top"/>
          </w:tcPr>
          <w:p w14:paraId="5B05EBB5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执行加速、制动、转向等动作。</w:t>
            </w:r>
          </w:p>
        </w:tc>
        <w:tc>
          <w:tcPr>
            <w:tcW w:w="3402" w:type="dxa"/>
            <w:vAlign w:val="top"/>
          </w:tcPr>
          <w:p w14:paraId="44F06DB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车辆控制算法、执行系统</w:t>
            </w:r>
          </w:p>
        </w:tc>
      </w:tr>
    </w:tbl>
    <w:p w14:paraId="50481429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3F09606A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9.5 自动驾驶等级</w:t>
      </w:r>
    </w:p>
    <w:p w14:paraId="5294C430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自动驾驶通常按自动化程度划分等级。PPT 中重点呈现了 L1 到 L4 的发展层次，学习时可重点理解“辅助驾驶到高度自动驾驶”的能力差异。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1702"/>
        <w:gridCol w:w="6008"/>
      </w:tblGrid>
      <w:tr w14:paraId="7D02E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EDEDED"/>
            <w:vAlign w:val="center"/>
          </w:tcPr>
          <w:p w14:paraId="7DACEAA1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等级</w:t>
            </w:r>
          </w:p>
        </w:tc>
        <w:tc>
          <w:tcPr>
            <w:tcW w:w="1702" w:type="dxa"/>
            <w:shd w:val="clear" w:color="auto" w:fill="EDEDED"/>
            <w:vAlign w:val="center"/>
          </w:tcPr>
          <w:p w14:paraId="0FE6D965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含义</w:t>
            </w:r>
          </w:p>
        </w:tc>
        <w:tc>
          <w:tcPr>
            <w:tcW w:w="6008" w:type="dxa"/>
            <w:shd w:val="clear" w:color="auto" w:fill="EDEDED"/>
            <w:vAlign w:val="center"/>
          </w:tcPr>
          <w:p w14:paraId="0453653C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BDCC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top"/>
          </w:tcPr>
          <w:p w14:paraId="0DE75B4C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L1</w:t>
            </w:r>
          </w:p>
        </w:tc>
        <w:tc>
          <w:tcPr>
            <w:tcW w:w="1702" w:type="dxa"/>
            <w:vAlign w:val="top"/>
          </w:tcPr>
          <w:p w14:paraId="116F86CA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辅助驾驶</w:t>
            </w:r>
          </w:p>
        </w:tc>
        <w:tc>
          <w:tcPr>
            <w:tcW w:w="6008" w:type="dxa"/>
            <w:vAlign w:val="top"/>
          </w:tcPr>
          <w:p w14:paraId="77C6242C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系统可以在特定功能上辅助驾驶，如自适应巡航或车道保持。</w:t>
            </w:r>
          </w:p>
        </w:tc>
      </w:tr>
      <w:tr w14:paraId="78B76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top"/>
          </w:tcPr>
          <w:p w14:paraId="0359CB40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L2</w:t>
            </w:r>
          </w:p>
        </w:tc>
        <w:tc>
          <w:tcPr>
            <w:tcW w:w="1702" w:type="dxa"/>
            <w:vAlign w:val="top"/>
          </w:tcPr>
          <w:p w14:paraId="1564D32E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部分自动驾驶</w:t>
            </w:r>
          </w:p>
        </w:tc>
        <w:tc>
          <w:tcPr>
            <w:tcW w:w="6008" w:type="dxa"/>
            <w:vAlign w:val="top"/>
          </w:tcPr>
          <w:p w14:paraId="57EC7BB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系统可同时控制转向和加减速，但驾驶员仍需监控。</w:t>
            </w:r>
          </w:p>
        </w:tc>
      </w:tr>
      <w:tr w14:paraId="63B85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top"/>
          </w:tcPr>
          <w:p w14:paraId="3E70F03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L3</w:t>
            </w:r>
          </w:p>
        </w:tc>
        <w:tc>
          <w:tcPr>
            <w:tcW w:w="1702" w:type="dxa"/>
            <w:vAlign w:val="top"/>
          </w:tcPr>
          <w:p w14:paraId="415CBC04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有条件自动驾驶</w:t>
            </w:r>
          </w:p>
        </w:tc>
        <w:tc>
          <w:tcPr>
            <w:tcW w:w="6008" w:type="dxa"/>
            <w:vAlign w:val="top"/>
          </w:tcPr>
          <w:p w14:paraId="2F4DFC4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在特定条件下系统可完成驾驶任务，必要时需要人接管。</w:t>
            </w:r>
          </w:p>
        </w:tc>
      </w:tr>
      <w:tr w14:paraId="5713F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vAlign w:val="top"/>
          </w:tcPr>
          <w:p w14:paraId="46C8CA7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L4</w:t>
            </w:r>
          </w:p>
        </w:tc>
        <w:tc>
          <w:tcPr>
            <w:tcW w:w="1702" w:type="dxa"/>
            <w:vAlign w:val="top"/>
          </w:tcPr>
          <w:p w14:paraId="5C1E21C4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高度自动驾驶</w:t>
            </w:r>
          </w:p>
        </w:tc>
        <w:tc>
          <w:tcPr>
            <w:tcW w:w="6008" w:type="dxa"/>
            <w:vAlign w:val="top"/>
          </w:tcPr>
          <w:p w14:paraId="7DF98541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在限定区域或场景内可由系统完成驾驶任务。</w:t>
            </w:r>
          </w:p>
        </w:tc>
      </w:tr>
    </w:tbl>
    <w:p w14:paraId="773E3093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A9225C5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9.6 智能搜索</w:t>
      </w:r>
    </w:p>
    <w:p w14:paraId="09EFF2E9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智能搜索是在传统搜索基础上引入自然语言处理、知识图谱、用户画像和排序模型，使搜索系统更好地理解用户意图并返回更相关的结果。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33529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EDED"/>
            <w:vAlign w:val="center"/>
          </w:tcPr>
          <w:p w14:paraId="5B736654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6236" w:type="dxa"/>
            <w:shd w:val="clear" w:color="auto" w:fill="EDEDED"/>
            <w:vAlign w:val="center"/>
          </w:tcPr>
          <w:p w14:paraId="75B3407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6C08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62192068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查询理解</w:t>
            </w:r>
          </w:p>
        </w:tc>
        <w:tc>
          <w:tcPr>
            <w:tcW w:w="6236" w:type="dxa"/>
            <w:vAlign w:val="top"/>
          </w:tcPr>
          <w:p w14:paraId="15A617CE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分析用户输入，识别关键词、实体、意图和纠错需求。</w:t>
            </w:r>
          </w:p>
        </w:tc>
      </w:tr>
      <w:tr w14:paraId="56CD6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44C323D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召回</w:t>
            </w:r>
          </w:p>
        </w:tc>
        <w:tc>
          <w:tcPr>
            <w:tcW w:w="6236" w:type="dxa"/>
            <w:vAlign w:val="top"/>
          </w:tcPr>
          <w:p w14:paraId="6A6215E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从海量内容中快速找出候选结果。</w:t>
            </w:r>
          </w:p>
        </w:tc>
      </w:tr>
      <w:tr w14:paraId="22B58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24D3021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排序</w:t>
            </w:r>
          </w:p>
        </w:tc>
        <w:tc>
          <w:tcPr>
            <w:tcW w:w="6236" w:type="dxa"/>
            <w:vAlign w:val="top"/>
          </w:tcPr>
          <w:p w14:paraId="7C7F571D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根据相关性、质量、用户偏好等因素对候选结果排序。</w:t>
            </w:r>
          </w:p>
        </w:tc>
      </w:tr>
      <w:tr w14:paraId="23EEA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443E279E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结果展示</w:t>
            </w:r>
          </w:p>
        </w:tc>
        <w:tc>
          <w:tcPr>
            <w:tcW w:w="6236" w:type="dxa"/>
            <w:vAlign w:val="top"/>
          </w:tcPr>
          <w:p w14:paraId="506AC3AD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以文本、卡片、问答、推荐等形式呈现结果。</w:t>
            </w:r>
          </w:p>
        </w:tc>
      </w:tr>
      <w:tr w14:paraId="3DF94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0F3571B5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反馈优化</w:t>
            </w:r>
          </w:p>
        </w:tc>
        <w:tc>
          <w:tcPr>
            <w:tcW w:w="6236" w:type="dxa"/>
            <w:vAlign w:val="top"/>
          </w:tcPr>
          <w:p w14:paraId="10CD83DA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利用点击、停留、转化等行为持续优化搜索效果。</w:t>
            </w:r>
          </w:p>
        </w:tc>
      </w:tr>
    </w:tbl>
    <w:p w14:paraId="74DA7C84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06E65A04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智能搜索常用于站内搜索、文档搜索、电商搜索、知识库检索和移动端搜索应用。</w:t>
      </w:r>
    </w:p>
    <w:p w14:paraId="1E505DCC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9.7 智能推荐</w:t>
      </w:r>
    </w:p>
    <w:p w14:paraId="704B043C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智能推荐是根据用户兴趣、行为、上下文和物品特征，为用户推荐可能感兴趣的内容、商品或服务。它广泛应用于电商、短视频、新闻、音乐、广告和本地生活等场景。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2F4DE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EDEDED"/>
            <w:vAlign w:val="center"/>
          </w:tcPr>
          <w:p w14:paraId="7A9BDC41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核心对象</w:t>
            </w:r>
          </w:p>
        </w:tc>
        <w:tc>
          <w:tcPr>
            <w:tcW w:w="6236" w:type="dxa"/>
            <w:shd w:val="clear" w:color="auto" w:fill="EDEDED"/>
            <w:vAlign w:val="center"/>
          </w:tcPr>
          <w:p w14:paraId="68136AB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0C017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306A08F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用户画像</w:t>
            </w:r>
          </w:p>
        </w:tc>
        <w:tc>
          <w:tcPr>
            <w:tcW w:w="6236" w:type="dxa"/>
            <w:vAlign w:val="top"/>
          </w:tcPr>
          <w:p w14:paraId="59BDB1E7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描述用户的兴趣、偏好、历史行为、地域、设备等信息。</w:t>
            </w:r>
          </w:p>
        </w:tc>
      </w:tr>
      <w:tr w14:paraId="796AF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58829355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物品画像</w:t>
            </w:r>
          </w:p>
        </w:tc>
        <w:tc>
          <w:tcPr>
            <w:tcW w:w="6236" w:type="dxa"/>
            <w:vAlign w:val="top"/>
          </w:tcPr>
          <w:p w14:paraId="2BC2E6C7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描述商品、文章、视频、服务等对象的类别、标签和属性。</w:t>
            </w:r>
          </w:p>
        </w:tc>
      </w:tr>
      <w:tr w14:paraId="2902A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263561E4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召回模型</w:t>
            </w:r>
          </w:p>
        </w:tc>
        <w:tc>
          <w:tcPr>
            <w:tcW w:w="6236" w:type="dxa"/>
            <w:vAlign w:val="top"/>
          </w:tcPr>
          <w:p w14:paraId="007ACFB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从海量物品中筛选候选集合。</w:t>
            </w:r>
          </w:p>
        </w:tc>
      </w:tr>
      <w:tr w14:paraId="57A45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784F64BE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排序模型</w:t>
            </w:r>
          </w:p>
        </w:tc>
        <w:tc>
          <w:tcPr>
            <w:tcW w:w="6236" w:type="dxa"/>
            <w:vAlign w:val="top"/>
          </w:tcPr>
          <w:p w14:paraId="4ACD5D3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预测用户对候选物品的点击、购买或停留概率。</w:t>
            </w:r>
          </w:p>
        </w:tc>
      </w:tr>
      <w:tr w14:paraId="54555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top"/>
          </w:tcPr>
          <w:p w14:paraId="5432D4F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反馈数据</w:t>
            </w:r>
          </w:p>
        </w:tc>
        <w:tc>
          <w:tcPr>
            <w:tcW w:w="6236" w:type="dxa"/>
            <w:vAlign w:val="top"/>
          </w:tcPr>
          <w:p w14:paraId="727D54B7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利用点击、收藏、购买、停留时长等行为优化推荐效果。</w:t>
            </w:r>
          </w:p>
        </w:tc>
      </w:tr>
    </w:tbl>
    <w:p w14:paraId="7A87F1C5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7EB03CC5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9.8 推荐系统常见问题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3012"/>
        <w:gridCol w:w="4245"/>
      </w:tblGrid>
      <w:tr w14:paraId="5CEA7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EDEDED"/>
            <w:vAlign w:val="center"/>
          </w:tcPr>
          <w:p w14:paraId="19B43569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问题</w:t>
            </w:r>
          </w:p>
        </w:tc>
        <w:tc>
          <w:tcPr>
            <w:tcW w:w="3012" w:type="dxa"/>
            <w:shd w:val="clear" w:color="auto" w:fill="EDEDED"/>
            <w:vAlign w:val="center"/>
          </w:tcPr>
          <w:p w14:paraId="57EF4A42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含义</w:t>
            </w:r>
          </w:p>
        </w:tc>
        <w:tc>
          <w:tcPr>
            <w:tcW w:w="4245" w:type="dxa"/>
            <w:shd w:val="clear" w:color="auto" w:fill="EDEDED"/>
            <w:vAlign w:val="center"/>
          </w:tcPr>
          <w:p w14:paraId="75CCFBEF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常见处理思路</w:t>
            </w:r>
          </w:p>
        </w:tc>
      </w:tr>
      <w:tr w14:paraId="74335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top"/>
          </w:tcPr>
          <w:p w14:paraId="15128281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冷启动</w:t>
            </w:r>
          </w:p>
        </w:tc>
        <w:tc>
          <w:tcPr>
            <w:tcW w:w="3012" w:type="dxa"/>
            <w:vAlign w:val="top"/>
          </w:tcPr>
          <w:p w14:paraId="33710F9A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新用户或新物品缺少历史数据。</w:t>
            </w:r>
          </w:p>
        </w:tc>
        <w:tc>
          <w:tcPr>
            <w:tcW w:w="4245" w:type="dxa"/>
            <w:vAlign w:val="top"/>
          </w:tcPr>
          <w:p w14:paraId="6172D8E7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利用基础属性、热门内容、规则推荐或探索策略。</w:t>
            </w:r>
          </w:p>
        </w:tc>
      </w:tr>
      <w:tr w14:paraId="0BA9C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top"/>
          </w:tcPr>
          <w:p w14:paraId="4B19A38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数据稀疏</w:t>
            </w:r>
          </w:p>
        </w:tc>
        <w:tc>
          <w:tcPr>
            <w:tcW w:w="3012" w:type="dxa"/>
            <w:vAlign w:val="top"/>
          </w:tcPr>
          <w:p w14:paraId="6FCA62BE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用户与物品交互数据不足。</w:t>
            </w:r>
          </w:p>
        </w:tc>
        <w:tc>
          <w:tcPr>
            <w:tcW w:w="4245" w:type="dxa"/>
            <w:vAlign w:val="top"/>
          </w:tcPr>
          <w:p w14:paraId="4EC3E8B3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引入内容特征、相似用户、相似物品或深度模型。</w:t>
            </w:r>
          </w:p>
        </w:tc>
      </w:tr>
      <w:tr w14:paraId="49FC3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top"/>
          </w:tcPr>
          <w:p w14:paraId="3515982E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兴趣变化</w:t>
            </w:r>
          </w:p>
        </w:tc>
        <w:tc>
          <w:tcPr>
            <w:tcW w:w="3012" w:type="dxa"/>
            <w:vAlign w:val="top"/>
          </w:tcPr>
          <w:p w14:paraId="1DDE2844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用户兴趣会随时间变化。</w:t>
            </w:r>
          </w:p>
        </w:tc>
        <w:tc>
          <w:tcPr>
            <w:tcW w:w="4245" w:type="dxa"/>
            <w:vAlign w:val="top"/>
          </w:tcPr>
          <w:p w14:paraId="49F96A01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引入实时行为和时间衰减机制。</w:t>
            </w:r>
          </w:p>
        </w:tc>
      </w:tr>
      <w:tr w14:paraId="3D87E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top"/>
          </w:tcPr>
          <w:p w14:paraId="1C7E6295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推荐多样性</w:t>
            </w:r>
          </w:p>
        </w:tc>
        <w:tc>
          <w:tcPr>
            <w:tcW w:w="3012" w:type="dxa"/>
            <w:vAlign w:val="top"/>
          </w:tcPr>
          <w:p w14:paraId="02547AF5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只推荐相似内容会造成信息茧房。</w:t>
            </w:r>
          </w:p>
        </w:tc>
        <w:tc>
          <w:tcPr>
            <w:tcW w:w="4245" w:type="dxa"/>
            <w:vAlign w:val="top"/>
          </w:tcPr>
          <w:p w14:paraId="205E1E28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在相关性基础上加入多样性和新颖性约束。</w:t>
            </w:r>
          </w:p>
        </w:tc>
      </w:tr>
    </w:tbl>
    <w:p w14:paraId="19BA9139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33FA8EFB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9.9 典型综合应用案例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2428"/>
        <w:gridCol w:w="4436"/>
      </w:tblGrid>
      <w:tr w14:paraId="5DDD1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0" w:type="dxa"/>
            <w:shd w:val="clear" w:color="auto" w:fill="EDEDED"/>
            <w:vAlign w:val="center"/>
          </w:tcPr>
          <w:p w14:paraId="055C29BD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案例</w:t>
            </w:r>
          </w:p>
        </w:tc>
        <w:tc>
          <w:tcPr>
            <w:tcW w:w="2428" w:type="dxa"/>
            <w:shd w:val="clear" w:color="auto" w:fill="EDEDED"/>
            <w:vAlign w:val="center"/>
          </w:tcPr>
          <w:p w14:paraId="49FDD300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对应技术</w:t>
            </w:r>
          </w:p>
        </w:tc>
        <w:tc>
          <w:tcPr>
            <w:tcW w:w="4436" w:type="dxa"/>
            <w:shd w:val="clear" w:color="auto" w:fill="EDEDED"/>
            <w:vAlign w:val="center"/>
          </w:tcPr>
          <w:p w14:paraId="35D84066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学习重点</w:t>
            </w:r>
          </w:p>
        </w:tc>
      </w:tr>
      <w:tr w14:paraId="74944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0" w:type="dxa"/>
            <w:vAlign w:val="top"/>
          </w:tcPr>
          <w:p w14:paraId="1208A93A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知识库问答</w:t>
            </w:r>
          </w:p>
        </w:tc>
        <w:tc>
          <w:tcPr>
            <w:tcW w:w="2428" w:type="dxa"/>
            <w:vAlign w:val="top"/>
          </w:tcPr>
          <w:p w14:paraId="0E70AD70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NLP + 知识图谱 + 搜索</w:t>
            </w:r>
          </w:p>
        </w:tc>
        <w:tc>
          <w:tcPr>
            <w:tcW w:w="4436" w:type="dxa"/>
            <w:vAlign w:val="top"/>
          </w:tcPr>
          <w:p w14:paraId="076D7D6B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实体识别、关系查询、答案生成。</w:t>
            </w:r>
          </w:p>
        </w:tc>
      </w:tr>
      <w:tr w14:paraId="33A5A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0" w:type="dxa"/>
            <w:vAlign w:val="top"/>
          </w:tcPr>
          <w:p w14:paraId="63DA7E0A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智能客服机器人</w:t>
            </w:r>
          </w:p>
        </w:tc>
        <w:tc>
          <w:tcPr>
            <w:tcW w:w="2428" w:type="dxa"/>
            <w:vAlign w:val="top"/>
          </w:tcPr>
          <w:p w14:paraId="3DEAFDBD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ASR/NLP/TTS + 对话管理</w:t>
            </w:r>
          </w:p>
        </w:tc>
        <w:tc>
          <w:tcPr>
            <w:tcW w:w="4436" w:type="dxa"/>
            <w:vAlign w:val="top"/>
          </w:tcPr>
          <w:p w14:paraId="6B4E320D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语音或文本输入、意图理解、自动回复。</w:t>
            </w:r>
          </w:p>
        </w:tc>
      </w:tr>
      <w:tr w14:paraId="377D4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0" w:type="dxa"/>
            <w:vAlign w:val="top"/>
          </w:tcPr>
          <w:p w14:paraId="06BC88F7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自动驾驶感知</w:t>
            </w:r>
          </w:p>
        </w:tc>
        <w:tc>
          <w:tcPr>
            <w:tcW w:w="2428" w:type="dxa"/>
            <w:vAlign w:val="top"/>
          </w:tcPr>
          <w:p w14:paraId="5446A504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计算机视觉 + 传感器融合</w:t>
            </w:r>
          </w:p>
        </w:tc>
        <w:tc>
          <w:tcPr>
            <w:tcW w:w="4436" w:type="dxa"/>
            <w:vAlign w:val="top"/>
          </w:tcPr>
          <w:p w14:paraId="26AB9036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目标检测、车道线识别、障碍物识别。</w:t>
            </w:r>
          </w:p>
        </w:tc>
      </w:tr>
      <w:tr w14:paraId="42962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0" w:type="dxa"/>
            <w:vAlign w:val="top"/>
          </w:tcPr>
          <w:p w14:paraId="025D8473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电商搜索</w:t>
            </w:r>
          </w:p>
        </w:tc>
        <w:tc>
          <w:tcPr>
            <w:tcW w:w="2428" w:type="dxa"/>
            <w:vAlign w:val="top"/>
          </w:tcPr>
          <w:p w14:paraId="68BC2248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查询理解 + 排序模型</w:t>
            </w:r>
          </w:p>
        </w:tc>
        <w:tc>
          <w:tcPr>
            <w:tcW w:w="4436" w:type="dxa"/>
            <w:vAlign w:val="top"/>
          </w:tcPr>
          <w:p w14:paraId="3C97F6C8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关键词理解、商品召回、相关性排序。</w:t>
            </w:r>
          </w:p>
        </w:tc>
      </w:tr>
      <w:tr w14:paraId="5CE0D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0" w:type="dxa"/>
            <w:vAlign w:val="top"/>
          </w:tcPr>
          <w:p w14:paraId="38E0FA2A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内容推荐</w:t>
            </w:r>
          </w:p>
        </w:tc>
        <w:tc>
          <w:tcPr>
            <w:tcW w:w="2428" w:type="dxa"/>
            <w:vAlign w:val="top"/>
          </w:tcPr>
          <w:p w14:paraId="27842E21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用户画像 + 推荐模型</w:t>
            </w:r>
          </w:p>
        </w:tc>
        <w:tc>
          <w:tcPr>
            <w:tcW w:w="4436" w:type="dxa"/>
            <w:vAlign w:val="top"/>
          </w:tcPr>
          <w:p w14:paraId="6F2A6148">
            <w:pPr>
              <w:spacing w:before="0" w:after="0" w:line="360" w:lineRule="auto"/>
              <w:rPr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eastAsia="宋体"/>
                <w:b w:val="0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用户兴趣建模、召回、排序和反馈优化。</w:t>
            </w:r>
          </w:p>
        </w:tc>
      </w:tr>
    </w:tbl>
    <w:p w14:paraId="1186AD4C">
      <w:pPr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p w14:paraId="119DAC1C">
      <w:pPr>
        <w:pStyle w:val="4"/>
        <w:spacing w:after="60" w:line="360" w:lineRule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第9章小结</w:t>
      </w:r>
    </w:p>
    <w:p w14:paraId="0E235300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textAlignment w:val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人工智能综合应用通常需要组合机器学习、深度学习、NLP、计算机视觉和语音等多种技术。</w:t>
      </w:r>
    </w:p>
    <w:p w14:paraId="70B8607A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textAlignment w:val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知识图谱用实体、关系和属性组织知识，常用三元组表示事实。</w:t>
      </w:r>
    </w:p>
    <w:p w14:paraId="1553B82E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textAlignment w:val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知识图谱构建流程包括数据获取、信息抽取、知识融合、知识存储和知识应用。</w:t>
      </w:r>
    </w:p>
    <w:p w14:paraId="2221BE9B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textAlignment w:val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智能机器人需要具备感知、认知、决策和执行能力。</w:t>
      </w:r>
    </w:p>
    <w:p w14:paraId="4F44F446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textAlignment w:val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自动驾驶系统通常包括环境感知、定位、决策规划和车辆控制。</w:t>
      </w:r>
    </w:p>
    <w:p w14:paraId="5BF45841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textAlignment w:val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自动驾驶从 L1 到 L4 逐步提升系统自动化程度，驾驶员参与程度逐渐降低。</w:t>
      </w:r>
    </w:p>
    <w:p w14:paraId="20458E26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textAlignment w:val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智能搜索通过查询理解、召回、排序和反馈优化提升搜索结果相关性。</w:t>
      </w:r>
    </w:p>
    <w:p w14:paraId="3810364C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textAlignment w:val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智能推荐依赖用户画像、物品画像、召回模型、排序模型和用户反馈。</w:t>
      </w:r>
    </w:p>
    <w:p w14:paraId="63CE0999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0"/>
        <w:textAlignment w:val="auto"/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常见综合应用包括知识库问答、智能客服机器人、自动驾驶、电商搜索和内容推荐。</w:t>
      </w:r>
    </w:p>
    <w:p w14:paraId="1C11060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/>
        <w:textAlignment w:val="auto"/>
        <w:rPr>
          <w:rFonts w:hint="eastAsia" w:ascii="宋体" w:hAnsi="宋体" w:eastAsia="宋体" w:cs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</w:p>
    <w:sectPr>
      <w:footerReference r:id="rId5" w:type="default"/>
      <w:pgSz w:w="12240" w:h="15840"/>
      <w:pgMar w:top="964" w:right="1020" w:bottom="964" w:left="102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+中文标题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A9E63">
    <w:pPr>
      <w:pStyle w:val="24"/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910A88">
                          <w:pPr>
                            <w:pStyle w:val="2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36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LilsvdAgAAJA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UuKWy9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F910A88">
                    <w:pPr>
                      <w:pStyle w:val="2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36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CD3E98"/>
    <w:rsid w:val="13BB75C8"/>
    <w:rsid w:val="182C2DE0"/>
    <w:rsid w:val="2F171C9D"/>
    <w:rsid w:val="4DAA0304"/>
    <w:rsid w:val="56934874"/>
    <w:rsid w:val="600A0936"/>
    <w:rsid w:val="60BE0144"/>
    <w:rsid w:val="6CA622AC"/>
    <w:rsid w:val="6E97250A"/>
    <w:rsid w:val="73AE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560</Words>
  <Characters>599</Characters>
  <Lines>0</Lines>
  <Paragraphs>0</Paragraphs>
  <TotalTime>29</TotalTime>
  <ScaleCrop>false</ScaleCrop>
  <LinksUpToDate>false</LinksUpToDate>
  <CharactersWithSpaces>616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lastModifiedBy>老祝</cp:lastModifiedBy>
  <cp:lastPrinted>2026-05-07T15:49:35Z</cp:lastPrinted>
  <dcterms:modified xsi:type="dcterms:W3CDTF">2026-05-07T15:57:21Z</dcterms:modified>
  <dc:subject>人工智能基础、PAI平台体系、数据处理基础</dc:subject>
  <dc:title>阿里云人工智能 ACA 认证学习手册：第1-3章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eyJoZGlkIjoiZGQ5ZThlYWExZTJmOTRjMjczMmIwNjJhZjdhMmE1NWMiLCJ1c2VySWQiOiI2NjE4NTUxMzMifQ==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64BA8CF02AFD41E9B5F507C112E33BAE_13</vt:lpwstr>
  </property>
</Properties>
</file>